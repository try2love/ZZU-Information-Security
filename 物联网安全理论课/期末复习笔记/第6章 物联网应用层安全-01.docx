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s="Times New Roman"/>
          <w:u w:val="none" w:color="auto"/>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EndPr>
        <w:rPr>
          <w:rFonts w:ascii="Times New Roman" w:hAnsi="Times New Roman" w:cs="Times New Roman"/>
          <w:u w:val="none" w:color="auto"/>
        </w:rPr>
      </w:sdtEndPr>
      <w:sdtContent>
        <w:p>
          <w:pPr>
            <w:pStyle w:val="84"/>
            <w:topLinePunct/>
            <w:spacing w:after="200" w:line="288" w:lineRule="auto"/>
            <w:rPr>
              <w:rFonts w:ascii="Times New Roman" w:hAnsi="Times New Roman" w:cs="Times New Roman"/>
              <w:u w:val="none" w:color="auto"/>
            </w:rPr>
          </w:pPr>
          <w:r>
            <w:rPr>
              <w:rFonts w:hint="eastAsia" w:ascii="Times New Roman" w:hAnsi="Times New Roman" w:cs="Times New Roman"/>
              <w:u w:val="none" w:color="auto"/>
            </w:rPr>
            <w:t>第6章 物联网应用层安全</w:t>
          </w:r>
        </w:p>
      </w:sdtContent>
    </w:sdt>
    <w:p>
      <w:pPr>
        <w:topLinePunct/>
        <w:ind w:left="0" w:right="0"/>
        <w:rPr>
          <w:rFonts w:ascii="Times New Roman" w:hAnsi="Times New Roman" w:cs="Times New Roman"/>
          <w:b/>
          <w:bCs/>
          <w:sz w:val="36"/>
          <w:szCs w:val="36"/>
          <w:u w:val="none" w:color="auto"/>
        </w:rPr>
      </w:pPr>
      <w:r>
        <w:rPr>
          <w:rFonts w:ascii="Times New Roman" w:hAnsi="Times New Roman" w:cs="Times New Roman"/>
          <w:b/>
          <w:bCs/>
          <w:sz w:val="36"/>
          <w:szCs w:val="36"/>
          <w:u w:val="none" w:color="auto"/>
        </w:rPr>
        <w:t xml:space="preserve">6.1 </w:t>
      </w:r>
      <w:r>
        <w:rPr>
          <w:rFonts w:hint="eastAsia" w:ascii="Times New Roman" w:hAnsi="Times New Roman" w:cs="Times New Roman"/>
          <w:b/>
          <w:bCs/>
          <w:sz w:val="36"/>
          <w:szCs w:val="36"/>
          <w:u w:val="none" w:color="auto"/>
        </w:rPr>
        <w:t>应用层面临的安全威胁</w:t>
      </w:r>
    </w:p>
    <w:p>
      <w:pPr>
        <w:topLinePunct/>
        <w:ind w:left="0" w:right="0"/>
        <w:rPr>
          <w:rFonts w:ascii="Times New Roman" w:hAnsi="Times New Roman" w:cs="Times New Roman"/>
          <w:sz w:val="32"/>
          <w:szCs w:val="32"/>
          <w:u w:val="none" w:color="auto"/>
        </w:rPr>
      </w:pPr>
      <w:r>
        <w:rPr>
          <w:rFonts w:hint="eastAsia" w:ascii="Times New Roman" w:hAnsi="Times New Roman" w:cs="Times New Roman"/>
          <w:sz w:val="32"/>
          <w:szCs w:val="32"/>
          <w:u w:val="none" w:color="auto"/>
        </w:rPr>
        <w:t>应用层数据被攻击</w:t>
      </w:r>
      <w:bookmarkStart w:id="0" w:name="_GoBack"/>
      <w:bookmarkEnd w:id="0"/>
    </w:p>
    <w:p>
      <w:pPr>
        <w:topLinePunct/>
        <w:ind w:left="0" w:right="0"/>
        <w:rPr>
          <w:rFonts w:ascii="Times New Roman" w:hAnsi="Times New Roman" w:cs="Times New Roman"/>
          <w:sz w:val="32"/>
          <w:szCs w:val="32"/>
          <w:u w:val="none" w:color="auto"/>
        </w:rPr>
      </w:pPr>
      <w:r>
        <w:rPr>
          <w:rFonts w:hint="eastAsia" w:ascii="Times New Roman" w:hAnsi="Times New Roman" w:cs="Times New Roman"/>
          <w:sz w:val="32"/>
          <w:szCs w:val="32"/>
          <w:u w:val="none" w:color="auto"/>
        </w:rPr>
        <w:t>业务滥用</w:t>
      </w:r>
    </w:p>
    <w:p>
      <w:pPr>
        <w:topLinePunct/>
        <w:ind w:left="0" w:right="0"/>
        <w:rPr>
          <w:rFonts w:ascii="Times New Roman" w:hAnsi="Times New Roman" w:cs="Times New Roman"/>
          <w:sz w:val="32"/>
          <w:szCs w:val="32"/>
          <w:u w:val="none" w:color="auto"/>
        </w:rPr>
      </w:pPr>
      <w:r>
        <w:rPr>
          <w:rFonts w:hint="eastAsia" w:ascii="Times New Roman" w:hAnsi="Times New Roman" w:cs="Times New Roman"/>
          <w:sz w:val="32"/>
          <w:szCs w:val="32"/>
          <w:u w:val="none" w:color="auto"/>
        </w:rPr>
        <w:t>身份冒充</w:t>
      </w:r>
    </w:p>
    <w:p>
      <w:pPr>
        <w:topLinePunct/>
        <w:ind w:left="0" w:right="0"/>
        <w:rPr>
          <w:rFonts w:ascii="Times New Roman" w:hAnsi="Times New Roman" w:cs="Times New Roman"/>
          <w:sz w:val="32"/>
          <w:szCs w:val="32"/>
          <w:u w:val="none" w:color="auto"/>
        </w:rPr>
      </w:pPr>
      <w:r>
        <w:rPr>
          <w:rFonts w:hint="eastAsia" w:ascii="Times New Roman" w:hAnsi="Times New Roman" w:cs="Times New Roman"/>
          <w:sz w:val="32"/>
          <w:szCs w:val="32"/>
          <w:u w:val="none" w:color="auto"/>
        </w:rPr>
        <w:t>隐私威胁</w:t>
      </w:r>
    </w:p>
    <w:p>
      <w:pPr>
        <w:topLinePunct/>
        <w:ind w:left="0" w:right="0"/>
        <w:rPr>
          <w:rFonts w:ascii="Times New Roman" w:hAnsi="Times New Roman" w:cs="Times New Roman"/>
          <w:sz w:val="32"/>
          <w:szCs w:val="32"/>
          <w:u w:val="none" w:color="auto"/>
        </w:rPr>
      </w:pPr>
      <w:r>
        <w:rPr>
          <w:rFonts w:hint="eastAsia" w:ascii="Times New Roman" w:hAnsi="Times New Roman" w:cs="Times New Roman"/>
          <w:sz w:val="32"/>
          <w:szCs w:val="32"/>
          <w:u w:val="none" w:color="auto"/>
        </w:rPr>
        <w:t>抵赖和否认</w:t>
      </w:r>
    </w:p>
    <w:p>
      <w:pPr>
        <w:topLinePunct/>
        <w:ind w:left="0" w:right="0"/>
        <w:rPr>
          <w:rFonts w:ascii="Times New Roman" w:hAnsi="Times New Roman" w:cs="Times New Roman"/>
          <w:sz w:val="32"/>
          <w:szCs w:val="32"/>
          <w:u w:val="none" w:color="auto"/>
        </w:rPr>
      </w:pPr>
      <w:r>
        <w:rPr>
          <w:rFonts w:hint="eastAsia" w:ascii="Times New Roman" w:hAnsi="Times New Roman" w:cs="Times New Roman"/>
          <w:sz w:val="32"/>
          <w:szCs w:val="32"/>
          <w:u w:val="none" w:color="auto"/>
        </w:rPr>
        <w:t>重放攻击</w:t>
      </w:r>
    </w:p>
    <w:p>
      <w:pPr>
        <w:topLinePunct/>
        <w:ind w:left="0" w:right="0"/>
        <w:rPr>
          <w:rFonts w:ascii="Times New Roman" w:hAnsi="Times New Roman" w:cs="Times New Roman"/>
          <w:sz w:val="32"/>
          <w:szCs w:val="32"/>
          <w:u w:val="none" w:color="auto"/>
        </w:rPr>
      </w:pPr>
      <w:r>
        <w:rPr>
          <w:rFonts w:hint="eastAsia" w:ascii="Times New Roman" w:hAnsi="Times New Roman" w:cs="Times New Roman"/>
          <w:sz w:val="32"/>
          <w:szCs w:val="32"/>
          <w:u w:val="none" w:color="auto"/>
        </w:rPr>
        <w:t>信令拥塞</w:t>
      </w:r>
    </w:p>
    <w:p>
      <w:pPr>
        <w:topLinePunct/>
        <w:ind w:left="0" w:right="0"/>
        <w:rPr>
          <w:rFonts w:ascii="Times New Roman" w:hAnsi="Times New Roman" w:cs="Times New Roman"/>
          <w:sz w:val="32"/>
          <w:szCs w:val="32"/>
          <w:u w:val="none" w:color="auto"/>
        </w:rPr>
      </w:pPr>
      <w:r>
        <w:rPr>
          <w:rFonts w:hint="eastAsia" w:ascii="Times New Roman" w:hAnsi="Times New Roman" w:cs="Times New Roman"/>
          <w:sz w:val="32"/>
          <w:szCs w:val="32"/>
          <w:u w:val="none" w:color="auto"/>
        </w:rPr>
        <w:t>计算机病毒和蠕虫</w:t>
      </w:r>
    </w:p>
    <w:p>
      <w:pPr>
        <w:topLinePunct/>
        <w:ind w:left="0" w:right="0"/>
        <w:rPr>
          <w:rFonts w:ascii="Times New Roman" w:hAnsi="Times New Roman" w:cs="Times New Roman"/>
          <w:sz w:val="32"/>
          <w:szCs w:val="32"/>
          <w:u w:val="none" w:color="auto"/>
        </w:rPr>
      </w:pPr>
      <w:r>
        <w:rPr>
          <w:rFonts w:hint="eastAsia" w:ascii="Times New Roman" w:hAnsi="Times New Roman" w:cs="Times New Roman"/>
          <w:sz w:val="32"/>
          <w:szCs w:val="32"/>
          <w:u w:val="none" w:color="auto"/>
        </w:rPr>
        <w:t>网络钓鱼</w:t>
      </w:r>
    </w:p>
    <w:p>
      <w:pPr>
        <w:topLinePunct/>
        <w:ind w:left="0" w:right="0"/>
        <w:rPr>
          <w:rFonts w:ascii="Times New Roman" w:hAnsi="Times New Roman" w:cs="Times New Roman"/>
          <w:sz w:val="28"/>
          <w:szCs w:val="28"/>
          <w:u w:val="none" w:color="auto"/>
        </w:rPr>
      </w:pPr>
      <w:r>
        <w:rPr>
          <w:rFonts w:hint="eastAsia" w:ascii="Times New Roman" w:hAnsi="Times New Roman" w:cs="Times New Roman"/>
          <w:sz w:val="32"/>
          <w:szCs w:val="32"/>
          <w:u w:val="none" w:color="auto"/>
        </w:rPr>
        <w:t>DoS/DDoS攻击</w:t>
      </w:r>
    </w:p>
    <w:p>
      <w:pPr>
        <w:topLinePunct/>
        <w:ind w:left="0" w:right="0"/>
        <w:rPr>
          <w:rFonts w:ascii="Times New Roman" w:hAnsi="Times New Roman" w:cs="Times New Roman"/>
          <w:b/>
          <w:bCs/>
          <w:sz w:val="36"/>
          <w:szCs w:val="36"/>
          <w:u w:val="none" w:color="auto"/>
        </w:rPr>
      </w:pPr>
      <w:r>
        <w:rPr>
          <w:rFonts w:ascii="Times New Roman" w:hAnsi="Times New Roman" w:cs="Times New Roman"/>
          <w:b/>
          <w:bCs/>
          <w:sz w:val="36"/>
          <w:szCs w:val="36"/>
          <w:u w:val="none" w:color="auto"/>
        </w:rPr>
        <w:t xml:space="preserve">6.2  </w:t>
      </w:r>
      <w:r>
        <w:rPr>
          <w:rFonts w:hint="eastAsia" w:ascii="Times New Roman" w:hAnsi="Times New Roman" w:cs="Times New Roman"/>
          <w:b/>
          <w:bCs/>
          <w:sz w:val="36"/>
          <w:szCs w:val="36"/>
          <w:u w:val="none" w:color="auto"/>
        </w:rPr>
        <w:t>应用层安全关键技术</w:t>
      </w:r>
    </w:p>
    <w:p>
      <w:pPr>
        <w:pStyle w:val="337"/>
        <w:numPr>
          <w:ilvl w:val="0"/>
          <w:numId w:val="11"/>
        </w:numPr>
        <w:topLinePunct/>
        <w:ind w:right="0"/>
        <w:rPr>
          <w:rFonts w:ascii="Times New Roman" w:hAnsi="Times New Roman" w:cs="Times New Roman"/>
          <w:b/>
          <w:bCs/>
          <w:sz w:val="32"/>
          <w:szCs w:val="32"/>
          <w:u w:val="none" w:color="auto"/>
        </w:rPr>
      </w:pPr>
      <w:r>
        <w:rPr>
          <w:rFonts w:hint="eastAsia" w:ascii="Times New Roman" w:hAnsi="Times New Roman" w:cs="Times New Roman"/>
          <w:b/>
          <w:bCs/>
          <w:sz w:val="32"/>
          <w:szCs w:val="32"/>
          <w:u w:val="none" w:color="auto"/>
        </w:rPr>
        <w:t>身份认证</w:t>
      </w:r>
    </w:p>
    <w:p>
      <w:pPr>
        <w:pStyle w:val="337"/>
        <w:numPr>
          <w:ilvl w:val="0"/>
          <w:numId w:val="12"/>
        </w:numPr>
        <w:topLinePunct/>
        <w:ind w:right="0"/>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身份认证是指通过一定的手段，完成对用户身份</w:t>
      </w:r>
      <w:r>
        <w:rPr>
          <w:rFonts w:hint="eastAsia" w:ascii="Times New Roman" w:hAnsi="Times New Roman" w:cs="Times New Roman"/>
          <w:b/>
          <w:bCs/>
          <w:sz w:val="28"/>
          <w:szCs w:val="28"/>
          <w:u w:val="none" w:color="auto"/>
        </w:rPr>
        <w:t>真实性和有效性</w:t>
      </w:r>
      <w:r>
        <w:rPr>
          <w:rFonts w:hint="eastAsia" w:ascii="Times New Roman" w:hAnsi="Times New Roman" w:cs="Times New Roman"/>
          <w:sz w:val="28"/>
          <w:szCs w:val="28"/>
          <w:u w:val="none" w:color="auto"/>
        </w:rPr>
        <w:t>的确认</w:t>
      </w:r>
      <w:r>
        <w:rPr>
          <w:rFonts w:hint="eastAsia" w:ascii="Times New Roman" w:hAnsi="Times New Roman" w:cs="Times New Roman"/>
          <w:sz w:val="28"/>
          <w:szCs w:val="28"/>
          <w:u w:val="none" w:color="auto"/>
        </w:rPr>
        <w:t>。</w:t>
      </w:r>
      <w:r>
        <w:rPr>
          <w:rFonts w:hint="eastAsia" w:ascii="Times New Roman" w:hAnsi="Times New Roman" w:cs="Times New Roman"/>
          <w:b/>
          <w:bCs/>
          <w:sz w:val="28"/>
          <w:szCs w:val="28"/>
          <w:u w:val="none" w:color="auto"/>
        </w:rPr>
        <w:t>身份认证的目的</w:t>
      </w:r>
      <w:r>
        <w:rPr>
          <w:rFonts w:hint="eastAsia" w:ascii="Times New Roman" w:hAnsi="Times New Roman" w:cs="Times New Roman"/>
          <w:sz w:val="28"/>
          <w:szCs w:val="28"/>
          <w:u w:val="none" w:color="auto"/>
        </w:rPr>
        <w:t>是验证消息的发送者是真的而非冒充的，包括信源和信宿</w:t>
      </w:r>
      <w:r>
        <w:rPr>
          <w:rFonts w:hint="eastAsia" w:ascii="Times New Roman" w:hAnsi="Times New Roman" w:cs="Times New Roman"/>
          <w:sz w:val="28"/>
          <w:szCs w:val="28"/>
          <w:u w:val="none" w:color="auto"/>
        </w:rPr>
        <w:t>，即确认当前所声称为某种身份的用户，确实是所声称的用户。</w:t>
      </w:r>
    </w:p>
    <w:p>
      <w:pPr>
        <w:pStyle w:val="337"/>
        <w:numPr>
          <w:ilvl w:val="0"/>
          <w:numId w:val="13"/>
        </w:numPr>
        <w:topLinePunct/>
        <w:ind w:right="0"/>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实体认证与消息认证的差别：</w:t>
      </w:r>
    </w:p>
    <w:p>
      <w:pPr>
        <w:topLinePunct/>
        <w:ind w:left="0" w:right="0"/>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1)</w:t>
      </w:r>
      <w:r>
        <w:rPr>
          <w:rFonts w:ascii="Times New Roman" w:hAnsi="Times New Roman" w:cs="Times New Roman"/>
          <w:sz w:val="24"/>
          <w:szCs w:val="24"/>
          <w:u w:val="none" w:color="auto"/>
        </w:rPr>
        <w:t xml:space="preserve"> </w:t>
      </w:r>
      <w:r>
        <w:rPr>
          <w:rFonts w:hint="eastAsia" w:ascii="Times New Roman" w:hAnsi="Times New Roman" w:cs="Times New Roman"/>
          <w:sz w:val="24"/>
          <w:szCs w:val="24"/>
          <w:u w:val="none" w:color="auto"/>
        </w:rPr>
        <w:t>实体鉴别一般都是实时的，消息鉴别一般不提供时间性。</w:t>
      </w:r>
    </w:p>
    <w:p>
      <w:pPr>
        <w:topLinePunct/>
        <w:ind w:left="0" w:right="0"/>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2)</w:t>
      </w:r>
      <w:r>
        <w:rPr>
          <w:rFonts w:ascii="Times New Roman" w:hAnsi="Times New Roman" w:cs="Times New Roman"/>
          <w:sz w:val="24"/>
          <w:szCs w:val="24"/>
          <w:u w:val="none" w:color="auto"/>
        </w:rPr>
        <w:t xml:space="preserve"> </w:t>
      </w:r>
      <w:r>
        <w:rPr>
          <w:rFonts w:hint="eastAsia" w:ascii="Times New Roman" w:hAnsi="Times New Roman" w:cs="Times New Roman"/>
          <w:sz w:val="24"/>
          <w:szCs w:val="24"/>
          <w:u w:val="none" w:color="auto"/>
        </w:rPr>
        <w:t>实体鉴别只证实实体的身份，消息鉴别除了消息的合法和完整外，还需要知道消息的含义。</w:t>
      </w:r>
    </w:p>
    <w:p>
      <w:pPr>
        <w:topLinePunct/>
        <w:ind w:left="0" w:right="0"/>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3)</w:t>
      </w:r>
      <w:r>
        <w:rPr>
          <w:rFonts w:ascii="Times New Roman" w:hAnsi="Times New Roman" w:cs="Times New Roman"/>
          <w:sz w:val="24"/>
          <w:szCs w:val="24"/>
          <w:u w:val="none" w:color="auto"/>
        </w:rPr>
        <w:t xml:space="preserve"> </w:t>
      </w:r>
      <w:r>
        <w:rPr>
          <w:rFonts w:hint="eastAsia" w:ascii="Times New Roman" w:hAnsi="Times New Roman" w:cs="Times New Roman"/>
          <w:sz w:val="24"/>
          <w:szCs w:val="24"/>
          <w:u w:val="none" w:color="auto"/>
        </w:rPr>
        <w:t>数字签名是实现身份识别的有效途径。但在身份识别中消息的语义是基本固定的，一般不是“终生”的，签字是长期有效的。</w:t>
      </w:r>
    </w:p>
    <w:p>
      <w:pPr>
        <w:pStyle w:val="337"/>
        <w:numPr>
          <w:ilvl w:val="0"/>
          <w:numId w:val="13"/>
        </w:numPr>
        <w:topLinePunct/>
        <w:ind w:right="0"/>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身份认证系统一般有</w:t>
      </w:r>
      <w:r>
        <w:rPr>
          <w:rFonts w:ascii="Times New Roman" w:hAnsi="Times New Roman" w:cs="Times New Roman"/>
          <w:b/>
          <w:bCs/>
          <w:sz w:val="28"/>
          <w:szCs w:val="28"/>
          <w:u w:val="none" w:color="auto"/>
        </w:rPr>
        <w:t>10</w:t>
      </w:r>
      <w:r>
        <w:rPr>
          <w:rFonts w:hint="eastAsia" w:ascii="Times New Roman" w:hAnsi="Times New Roman" w:cs="Times New Roman"/>
          <w:b/>
          <w:bCs/>
          <w:sz w:val="28"/>
          <w:szCs w:val="28"/>
          <w:u w:val="none" w:color="auto"/>
        </w:rPr>
        <w:t>个方面的要求：</w:t>
      </w:r>
    </w:p>
    <w:p>
      <w:pPr>
        <w:topLinePunct/>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(1) </w:t>
      </w:r>
      <w:r>
        <w:rPr>
          <w:rFonts w:hint="eastAsia" w:ascii="Times New Roman" w:hAnsi="Times New Roman" w:cs="Times New Roman"/>
          <w:sz w:val="24"/>
          <w:szCs w:val="24"/>
          <w:u w:val="none" w:color="auto"/>
        </w:rPr>
        <w:t>验证者正确识别合法被验证者的概率极大化；</w:t>
      </w:r>
    </w:p>
    <w:p>
      <w:pPr>
        <w:topLinePunct/>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(2) </w:t>
      </w:r>
      <w:r>
        <w:rPr>
          <w:rFonts w:hint="eastAsia" w:ascii="Times New Roman" w:hAnsi="Times New Roman" w:cs="Times New Roman"/>
          <w:sz w:val="24"/>
          <w:szCs w:val="24"/>
          <w:u w:val="none" w:color="auto"/>
        </w:rPr>
        <w:t>不具可传递性</w:t>
      </w:r>
      <w:r>
        <w:rPr>
          <w:rFonts w:ascii="Times New Roman" w:hAnsi="Times New Roman" w:cs="Times New Roman"/>
          <w:sz w:val="24"/>
          <w:szCs w:val="24"/>
          <w:u w:val="none" w:color="auto"/>
        </w:rPr>
        <w:t>(Transferability)</w:t>
      </w:r>
      <w:r>
        <w:rPr>
          <w:rFonts w:hint="eastAsia" w:ascii="Times New Roman" w:hAnsi="Times New Roman" w:cs="Times New Roman"/>
          <w:sz w:val="24"/>
          <w:szCs w:val="24"/>
          <w:u w:val="none" w:color="auto"/>
        </w:rPr>
        <w:t>，验证者</w:t>
      </w:r>
      <w:r>
        <w:rPr>
          <w:rFonts w:ascii="Times New Roman" w:hAnsi="Times New Roman" w:cs="Times New Roman"/>
          <w:sz w:val="24"/>
          <w:szCs w:val="24"/>
          <w:u w:val="none" w:color="auto"/>
        </w:rPr>
        <w:t>B</w:t>
      </w:r>
      <w:r>
        <w:rPr>
          <w:rFonts w:hint="eastAsia" w:ascii="Times New Roman" w:hAnsi="Times New Roman" w:cs="Times New Roman"/>
          <w:sz w:val="24"/>
          <w:szCs w:val="24"/>
          <w:u w:val="none" w:color="auto"/>
        </w:rPr>
        <w:t>不可能重用被验证者</w:t>
      </w:r>
      <w:r>
        <w:rPr>
          <w:rFonts w:ascii="Times New Roman" w:hAnsi="Times New Roman" w:cs="Times New Roman"/>
          <w:sz w:val="24"/>
          <w:szCs w:val="24"/>
          <w:u w:val="none" w:color="auto"/>
        </w:rPr>
        <w:t>A</w:t>
      </w:r>
      <w:r>
        <w:rPr>
          <w:rFonts w:hint="eastAsia" w:ascii="Times New Roman" w:hAnsi="Times New Roman" w:cs="Times New Roman"/>
          <w:sz w:val="24"/>
          <w:szCs w:val="24"/>
          <w:u w:val="none" w:color="auto"/>
        </w:rPr>
        <w:t>提供给他的信息来伪装被验证者</w:t>
      </w:r>
      <w:r>
        <w:rPr>
          <w:rFonts w:ascii="Times New Roman" w:hAnsi="Times New Roman" w:cs="Times New Roman"/>
          <w:sz w:val="24"/>
          <w:szCs w:val="24"/>
          <w:u w:val="none" w:color="auto"/>
        </w:rPr>
        <w:t>A</w:t>
      </w:r>
      <w:r>
        <w:rPr>
          <w:rFonts w:hint="eastAsia" w:ascii="Times New Roman" w:hAnsi="Times New Roman" w:cs="Times New Roman"/>
          <w:sz w:val="24"/>
          <w:szCs w:val="24"/>
          <w:u w:val="none" w:color="auto"/>
        </w:rPr>
        <w:t>，而成功地骗取其他人的验证，从而得到信任；</w:t>
      </w:r>
    </w:p>
    <w:p>
      <w:pPr>
        <w:topLinePunct/>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(3) </w:t>
      </w:r>
      <w:r>
        <w:rPr>
          <w:rFonts w:hint="eastAsia" w:ascii="Times New Roman" w:hAnsi="Times New Roman" w:cs="Times New Roman"/>
          <w:sz w:val="24"/>
          <w:szCs w:val="24"/>
          <w:u w:val="none" w:color="auto"/>
        </w:rPr>
        <w:t>攻击者伪装被验证者欺骗验证者成功的概率要小到可忽略的程度；</w:t>
      </w:r>
    </w:p>
    <w:p>
      <w:pPr>
        <w:topLinePunct/>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(4) </w:t>
      </w:r>
      <w:r>
        <w:rPr>
          <w:rFonts w:hint="eastAsia" w:ascii="Times New Roman" w:hAnsi="Times New Roman" w:cs="Times New Roman"/>
          <w:sz w:val="24"/>
          <w:szCs w:val="24"/>
          <w:u w:val="none" w:color="auto"/>
        </w:rPr>
        <w:t>计算有效性，即为实现身份证明所需的计算量要尽量小；</w:t>
      </w:r>
    </w:p>
    <w:p>
      <w:pPr>
        <w:topLinePunct/>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(5) </w:t>
      </w:r>
      <w:r>
        <w:rPr>
          <w:rFonts w:hint="eastAsia" w:ascii="Times New Roman" w:hAnsi="Times New Roman" w:cs="Times New Roman"/>
          <w:sz w:val="24"/>
          <w:szCs w:val="24"/>
          <w:u w:val="none" w:color="auto"/>
        </w:rPr>
        <w:t>通信有效性，即为实现身份证明所需通信次数和数据量要尽量少；</w:t>
      </w:r>
    </w:p>
    <w:p>
      <w:pPr>
        <w:topLinePunct/>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(6) </w:t>
      </w:r>
      <w:r>
        <w:rPr>
          <w:rFonts w:hint="eastAsia" w:ascii="Times New Roman" w:hAnsi="Times New Roman" w:cs="Times New Roman"/>
          <w:sz w:val="24"/>
          <w:szCs w:val="24"/>
          <w:u w:val="none" w:color="auto"/>
        </w:rPr>
        <w:t>秘密参数能安全存储；</w:t>
      </w:r>
    </w:p>
    <w:p>
      <w:pPr>
        <w:topLinePunct/>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(7) </w:t>
      </w:r>
      <w:r>
        <w:rPr>
          <w:rFonts w:hint="eastAsia" w:ascii="Times New Roman" w:hAnsi="Times New Roman" w:cs="Times New Roman"/>
          <w:sz w:val="24"/>
          <w:szCs w:val="24"/>
          <w:u w:val="none" w:color="auto"/>
        </w:rPr>
        <w:t>交互识别，有些应用中要求双方能互相进行身份认证；</w:t>
      </w:r>
    </w:p>
    <w:p>
      <w:pPr>
        <w:topLinePunct/>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(8) </w:t>
      </w:r>
      <w:r>
        <w:rPr>
          <w:rFonts w:hint="eastAsia" w:ascii="Times New Roman" w:hAnsi="Times New Roman" w:cs="Times New Roman"/>
          <w:sz w:val="24"/>
          <w:szCs w:val="24"/>
          <w:u w:val="none" w:color="auto"/>
        </w:rPr>
        <w:t>第三方的实时参与，如在线公钥检索服务；</w:t>
      </w:r>
    </w:p>
    <w:p>
      <w:pPr>
        <w:topLinePunct/>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(9) </w:t>
      </w:r>
      <w:r>
        <w:rPr>
          <w:rFonts w:hint="eastAsia" w:ascii="Times New Roman" w:hAnsi="Times New Roman" w:cs="Times New Roman"/>
          <w:sz w:val="24"/>
          <w:szCs w:val="24"/>
          <w:u w:val="none" w:color="auto"/>
        </w:rPr>
        <w:t>第三方的可信赖性；</w:t>
      </w:r>
    </w:p>
    <w:p>
      <w:pPr>
        <w:topLinePunct/>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(10) </w:t>
      </w:r>
      <w:r>
        <w:rPr>
          <w:rFonts w:hint="eastAsia" w:ascii="Times New Roman" w:hAnsi="Times New Roman" w:cs="Times New Roman"/>
          <w:sz w:val="24"/>
          <w:szCs w:val="24"/>
          <w:u w:val="none" w:color="auto"/>
        </w:rPr>
        <w:t>可证明安全性。</w:t>
      </w:r>
    </w:p>
    <w:p>
      <w:pPr>
        <w:pStyle w:val="337"/>
        <w:numPr>
          <w:ilvl w:val="0"/>
          <w:numId w:val="13"/>
        </w:numPr>
        <w:topLinePunct/>
        <w:ind w:right="0"/>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身份认证的方法</w:t>
      </w:r>
    </w:p>
    <w:p>
      <w:pPr>
        <w:topLinePunct/>
        <w:ind w:left="0" w:right="0"/>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身份认证一般通过以下一种或多种方法实现：</w:t>
      </w:r>
    </w:p>
    <w:p>
      <w:pPr>
        <w:topLinePunct/>
        <w:ind w:left="0" w:right="0"/>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（1）示证者所知道的秘密（如口令、密码、身份证号码、个人识别码、出生日期等）</w:t>
      </w:r>
    </w:p>
    <w:p>
      <w:pPr>
        <w:topLinePunct/>
        <w:ind w:left="0" w:right="0"/>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（2）示证者所拥有的信物（如证章、信用卡、I</w:t>
      </w:r>
      <w:r>
        <w:rPr>
          <w:rFonts w:ascii="Times New Roman" w:hAnsi="Times New Roman" w:cs="Times New Roman"/>
          <w:sz w:val="24"/>
          <w:szCs w:val="24"/>
          <w:u w:val="none" w:color="auto"/>
        </w:rPr>
        <w:t>D</w:t>
      </w:r>
      <w:r>
        <w:rPr>
          <w:rFonts w:hint="eastAsia" w:ascii="Times New Roman" w:hAnsi="Times New Roman" w:cs="Times New Roman"/>
          <w:sz w:val="24"/>
          <w:szCs w:val="24"/>
          <w:u w:val="none" w:color="auto"/>
        </w:rPr>
        <w:t>卡、证书、密钥盘等）</w:t>
      </w:r>
    </w:p>
    <w:p>
      <w:pPr>
        <w:topLinePunct/>
        <w:ind w:left="0" w:right="0"/>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（3）示证者所具有的生物特征（计算机发明以前靠相貌和声音认证，照相技术出现后，照片认证得以广泛应用；还有指纹技术和D</w:t>
      </w:r>
      <w:r>
        <w:rPr>
          <w:rFonts w:ascii="Times New Roman" w:hAnsi="Times New Roman" w:cs="Times New Roman"/>
          <w:sz w:val="24"/>
          <w:szCs w:val="24"/>
          <w:u w:val="none" w:color="auto"/>
        </w:rPr>
        <w:t>NA</w:t>
      </w:r>
      <w:r>
        <w:rPr>
          <w:rFonts w:hint="eastAsia" w:ascii="Times New Roman" w:hAnsi="Times New Roman" w:cs="Times New Roman"/>
          <w:sz w:val="24"/>
          <w:szCs w:val="24"/>
          <w:u w:val="none" w:color="auto"/>
        </w:rPr>
        <w:t>技术、虹膜、字迹，甚至敲击键盘的方式都可以用作生物特征测定）</w:t>
      </w:r>
    </w:p>
    <w:p>
      <w:pPr>
        <w:topLinePunct/>
        <w:ind w:left="0" w:right="0"/>
        <w:rPr>
          <w:rFonts w:ascii="Times New Roman" w:hAnsi="Times New Roman" w:cs="Times New Roman"/>
          <w:sz w:val="24"/>
          <w:szCs w:val="24"/>
          <w:u w:val="none" w:color="auto"/>
        </w:rPr>
      </w:pPr>
      <w:r>
        <w:rPr>
          <w:rFonts w:hint="eastAsia" w:ascii="Times New Roman" w:hAnsi="Times New Roman" w:cs="Times New Roman"/>
          <w:sz w:val="24"/>
          <w:szCs w:val="24"/>
          <w:u w:val="none" w:color="auto"/>
        </w:rPr>
        <w:t>（4）示证者所在的位置（如：实体的I</w:t>
      </w:r>
      <w:r>
        <w:rPr>
          <w:rFonts w:ascii="Times New Roman" w:hAnsi="Times New Roman" w:cs="Times New Roman"/>
          <w:sz w:val="24"/>
          <w:szCs w:val="24"/>
          <w:u w:val="none" w:color="auto"/>
        </w:rPr>
        <w:t>P</w:t>
      </w:r>
      <w:r>
        <w:rPr>
          <w:rFonts w:hint="eastAsia" w:ascii="Times New Roman" w:hAnsi="Times New Roman" w:cs="Times New Roman"/>
          <w:sz w:val="24"/>
          <w:szCs w:val="24"/>
          <w:u w:val="none" w:color="auto"/>
        </w:rPr>
        <w:t>地址、实体所在的大地测量位置</w:t>
      </w:r>
      <w:r>
        <w:rPr>
          <w:rFonts w:ascii="Times New Roman" w:hAnsi="Times New Roman" w:cs="Times New Roman"/>
          <w:sz w:val="24"/>
          <w:szCs w:val="24"/>
          <w:u w:val="none" w:color="auto"/>
        </w:rPr>
        <w:t>GPS</w:t>
      </w:r>
      <w:r>
        <w:rPr>
          <w:rFonts w:hint="eastAsia" w:ascii="Times New Roman" w:hAnsi="Times New Roman" w:cs="Times New Roman"/>
          <w:sz w:val="24"/>
          <w:szCs w:val="24"/>
          <w:u w:val="none" w:color="auto"/>
        </w:rPr>
        <w:t>等），</w:t>
      </w:r>
      <w:r>
        <w:rPr>
          <w:rFonts w:hint="eastAsia" w:ascii="Times New Roman" w:hAnsi="Times New Roman" w:cs="Times New Roman"/>
          <w:sz w:val="24"/>
          <w:szCs w:val="24"/>
          <w:u w:val="none" w:color="auto"/>
        </w:rPr>
        <w:t>但不太适合认证移动用户</w:t>
      </w:r>
    </w:p>
    <w:p>
      <w:pPr>
        <w:pStyle w:val="337"/>
        <w:numPr>
          <w:ilvl w:val="0"/>
          <w:numId w:val="13"/>
        </w:numPr>
        <w:topLinePunct/>
        <w:ind w:right="0"/>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几种实用化的身份认证方法：</w:t>
      </w:r>
    </w:p>
    <w:p>
      <w:pPr>
        <w:topLinePunct/>
        <w:ind w:left="0" w:right="0"/>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（1）基于用户名和口令的身份认证</w:t>
      </w:r>
    </w:p>
    <w:p>
      <w:pPr>
        <w:pStyle w:val="337"/>
        <w:numPr>
          <w:ilvl w:val="0"/>
          <w:numId w:val="14"/>
        </w:numPr>
        <w:topLinePunct/>
        <w:ind w:right="0"/>
        <w:rPr>
          <w:rFonts w:ascii="Times New Roman" w:hAnsi="Times New Roman" w:cs="Times New Roman"/>
          <w:u w:val="none" w:color="auto"/>
        </w:rPr>
      </w:pPr>
      <w:r>
        <w:rPr>
          <w:rFonts w:hint="eastAsia" w:ascii="Times New Roman" w:hAnsi="Times New Roman" w:cs="Times New Roman"/>
          <w:u w:val="none" w:color="auto"/>
        </w:rPr>
        <w:t>这是</w:t>
      </w:r>
      <w:r>
        <w:rPr>
          <w:rFonts w:hint="eastAsia" w:ascii="Times New Roman" w:hAnsi="Times New Roman" w:cs="Times New Roman"/>
          <w:u w:val="none" w:color="auto"/>
        </w:rPr>
        <w:t>最常见的身份认证方式</w:t>
      </w:r>
      <w:r>
        <w:rPr>
          <w:rFonts w:hint="eastAsia" w:ascii="Times New Roman" w:hAnsi="Times New Roman" w:cs="Times New Roman"/>
          <w:u w:val="none" w:color="auto"/>
        </w:rPr>
        <w:t>（如：电子邮件、B</w:t>
      </w:r>
      <w:r>
        <w:rPr>
          <w:rFonts w:ascii="Times New Roman" w:hAnsi="Times New Roman" w:cs="Times New Roman"/>
          <w:u w:val="none" w:color="auto"/>
        </w:rPr>
        <w:t>BS</w:t>
      </w:r>
      <w:r>
        <w:rPr>
          <w:rFonts w:hint="eastAsia" w:ascii="Times New Roman" w:hAnsi="Times New Roman" w:cs="Times New Roman"/>
          <w:u w:val="none" w:color="auto"/>
        </w:rPr>
        <w:t>系统等）</w:t>
      </w:r>
    </w:p>
    <w:p>
      <w:pPr>
        <w:pStyle w:val="337"/>
        <w:numPr>
          <w:ilvl w:val="0"/>
          <w:numId w:val="14"/>
        </w:numPr>
        <w:topLinePunct/>
        <w:ind w:right="0"/>
        <w:rPr>
          <w:rFonts w:ascii="Times New Roman" w:hAnsi="Times New Roman" w:cs="Times New Roman"/>
          <w:u w:val="none" w:color="auto"/>
        </w:rPr>
      </w:pPr>
      <w:r>
        <w:rPr>
          <w:rFonts w:hint="eastAsia" w:ascii="Times New Roman" w:hAnsi="Times New Roman" w:cs="Times New Roman"/>
          <w:u w:val="none" w:color="auto"/>
        </w:rPr>
        <w:t>用户在客户端输入的用户名和口令后与其数据库中的数据进行对比来验证用户是否是有效用户；</w:t>
      </w:r>
      <w:r>
        <w:rPr>
          <w:rFonts w:hint="eastAsia" w:ascii="Times New Roman" w:hAnsi="Times New Roman" w:cs="Times New Roman"/>
          <w:u w:val="none" w:color="auto"/>
        </w:rPr>
        <w:t>在这种基本方法上可以进行变化，比如对</w:t>
      </w:r>
      <w:r>
        <w:rPr>
          <w:rFonts w:hint="eastAsia" w:ascii="Times New Roman" w:hAnsi="Times New Roman" w:cs="Times New Roman"/>
          <w:u w:val="none" w:color="auto"/>
        </w:rPr>
        <w:t>用户的口令进行H</w:t>
      </w:r>
      <w:r>
        <w:rPr>
          <w:rFonts w:ascii="Times New Roman" w:hAnsi="Times New Roman" w:cs="Times New Roman"/>
          <w:u w:val="none" w:color="auto"/>
        </w:rPr>
        <w:t>ASH</w:t>
      </w:r>
      <w:r>
        <w:rPr>
          <w:rFonts w:hint="eastAsia" w:ascii="Times New Roman" w:hAnsi="Times New Roman" w:cs="Times New Roman"/>
          <w:u w:val="none" w:color="auto"/>
        </w:rPr>
        <w:t>计算</w:t>
      </w:r>
      <w:r>
        <w:rPr>
          <w:rFonts w:hint="eastAsia" w:ascii="Times New Roman" w:hAnsi="Times New Roman" w:cs="Times New Roman"/>
          <w:u w:val="none" w:color="auto"/>
        </w:rPr>
        <w:t>，服务器中可以存放的是用户口令的hash值，这样可以避免口令在传输中被攻击者窃取。但是当合法用户认证通过后，攻击者也可以窃取到合法用户与服务器之间交换的信息，所以一般用在安全性较低的场合。</w:t>
      </w:r>
    </w:p>
    <w:p>
      <w:pPr>
        <w:topLinePunct/>
        <w:ind w:left="0" w:right="0"/>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w:t>
      </w:r>
      <w:r>
        <w:rPr>
          <w:rFonts w:ascii="Times New Roman" w:hAnsi="Times New Roman" w:cs="Times New Roman"/>
          <w:b/>
          <w:bCs/>
          <w:sz w:val="24"/>
          <w:szCs w:val="24"/>
          <w:u w:val="none" w:color="auto"/>
        </w:rPr>
        <w:t>2</w:t>
      </w:r>
      <w:r>
        <w:rPr>
          <w:rFonts w:hint="eastAsia" w:ascii="Times New Roman" w:hAnsi="Times New Roman" w:cs="Times New Roman"/>
          <w:b/>
          <w:bCs/>
          <w:sz w:val="24"/>
          <w:szCs w:val="24"/>
          <w:u w:val="none" w:color="auto"/>
        </w:rPr>
        <w:t>）基于共享秘密的身份认证</w:t>
      </w:r>
    </w:p>
    <w:p>
      <w:pPr>
        <w:pStyle w:val="337"/>
        <w:numPr>
          <w:ilvl w:val="0"/>
          <w:numId w:val="15"/>
        </w:numPr>
        <w:topLinePunct/>
        <w:ind w:right="0"/>
        <w:rPr>
          <w:rFonts w:ascii="Times New Roman" w:hAnsi="Times New Roman" w:cs="Times New Roman"/>
          <w:u w:val="none" w:color="auto"/>
        </w:rPr>
      </w:pPr>
      <w:r>
        <w:rPr>
          <w:rFonts w:hint="eastAsia" w:ascii="Times New Roman" w:hAnsi="Times New Roman" w:cs="Times New Roman"/>
          <w:u w:val="none" w:color="auto"/>
        </w:rPr>
        <w:t>此类认证方式的基础是双方共享一个对称密钥K。A发送消息N和消息M给B，其中M是经过对称密钥K加密后的结果。B收到消息后解密得到N</w:t>
      </w:r>
      <w:r>
        <w:rPr>
          <w:rFonts w:ascii="Times New Roman" w:hAnsi="Times New Roman" w:cs="Times New Roman"/>
          <w:u w:val="none" w:color="auto"/>
        </w:rPr>
        <w:t>’</w:t>
      </w:r>
      <w:r>
        <w:rPr>
          <w:rFonts w:hint="eastAsia" w:ascii="Times New Roman" w:hAnsi="Times New Roman" w:cs="Times New Roman"/>
          <w:u w:val="none" w:color="auto"/>
        </w:rPr>
        <w:t>，然后比较N</w:t>
      </w:r>
      <w:r>
        <w:rPr>
          <w:rFonts w:ascii="Times New Roman" w:hAnsi="Times New Roman" w:cs="Times New Roman"/>
          <w:u w:val="none" w:color="auto"/>
        </w:rPr>
        <w:t>’</w:t>
      </w:r>
      <w:r>
        <w:rPr>
          <w:rFonts w:hint="eastAsia" w:ascii="Times New Roman" w:hAnsi="Times New Roman" w:cs="Times New Roman"/>
          <w:u w:val="none" w:color="auto"/>
        </w:rPr>
        <w:t>和N；如果一致，那么就可以认证A的身份。</w:t>
      </w:r>
      <w:r>
        <w:rPr>
          <w:rFonts w:hint="eastAsia" w:ascii="Times New Roman" w:hAnsi="Times New Roman" w:cs="Times New Roman"/>
          <w:u w:val="none" w:color="auto"/>
        </w:rPr>
        <w:t>缺点：</w:t>
      </w:r>
      <w:r>
        <w:rPr>
          <w:rFonts w:hint="eastAsia" w:ascii="Times New Roman" w:hAnsi="Times New Roman" w:cs="Times New Roman"/>
          <w:u w:val="none" w:color="auto"/>
        </w:rPr>
        <w:t>在一个系统中，每一对用户之间都要有一个共享的对称密钥，随着用户的数量增加，需要的密钥数量将会指数增加</w:t>
      </w:r>
      <w:r>
        <w:rPr>
          <w:rFonts w:hint="eastAsia" w:ascii="Times New Roman" w:hAnsi="Times New Roman" w:cs="Times New Roman"/>
          <w:u w:val="none" w:color="auto"/>
        </w:rPr>
        <w:t>；为了解决多方认证的问题，还</w:t>
      </w:r>
      <w:r>
        <w:rPr>
          <w:rFonts w:hint="eastAsia" w:ascii="Times New Roman" w:hAnsi="Times New Roman" w:cs="Times New Roman"/>
          <w:u w:val="none" w:color="auto"/>
        </w:rPr>
        <w:t>可以增加一个认证服务器作为代理，每一个用户都通过认证服务器来与其他用户进行认证，这样可以减少对称密钥的数量。</w:t>
      </w:r>
    </w:p>
    <w:p>
      <w:pPr>
        <w:topLinePunct/>
        <w:ind w:left="0" w:right="0"/>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w:t>
      </w:r>
      <w:r>
        <w:rPr>
          <w:rFonts w:ascii="Times New Roman" w:hAnsi="Times New Roman" w:cs="Times New Roman"/>
          <w:b/>
          <w:bCs/>
          <w:sz w:val="24"/>
          <w:szCs w:val="24"/>
          <w:u w:val="none" w:color="auto"/>
        </w:rPr>
        <w:t>3</w:t>
      </w:r>
      <w:r>
        <w:rPr>
          <w:rFonts w:hint="eastAsia" w:ascii="Times New Roman" w:hAnsi="Times New Roman" w:cs="Times New Roman"/>
          <w:b/>
          <w:bCs/>
          <w:sz w:val="24"/>
          <w:szCs w:val="24"/>
          <w:u w:val="none" w:color="auto"/>
        </w:rPr>
        <w:t>）基于智能卡的身份认证</w:t>
      </w:r>
    </w:p>
    <w:p>
      <w:pPr>
        <w:pStyle w:val="337"/>
        <w:numPr>
          <w:ilvl w:val="0"/>
          <w:numId w:val="16"/>
        </w:numPr>
        <w:ind w:right="-35"/>
        <w:rPr>
          <w:rFonts w:ascii="Times New Roman" w:hAnsi="Times New Roman" w:cs="Times New Roman"/>
          <w:u w:val="none" w:color="auto"/>
        </w:rPr>
      </w:pPr>
      <w:r>
        <w:rPr>
          <w:rFonts w:hint="eastAsia" w:ascii="Times New Roman" w:hAnsi="Times New Roman" w:cs="Times New Roman"/>
          <w:u w:val="none" w:color="auto"/>
        </w:rPr>
        <w:t>RFID智能卡是一种内置集成电路的芯片，芯片中存有与用户身份相关的数据</w:t>
      </w:r>
      <w:r>
        <w:rPr>
          <w:rFonts w:hint="eastAsia" w:ascii="Times New Roman" w:hAnsi="Times New Roman" w:cs="Times New Roman"/>
          <w:u w:val="none" w:color="auto"/>
        </w:rPr>
        <w:t>。智能卡由专门的厂商通过专门的设备生产，</w:t>
      </w:r>
      <w:r>
        <w:rPr>
          <w:rFonts w:hint="eastAsia" w:ascii="Times New Roman" w:hAnsi="Times New Roman" w:cs="Times New Roman"/>
          <w:b/>
          <w:bCs/>
          <w:u w:val="none" w:color="auto"/>
        </w:rPr>
        <w:t>是不可复制的硬件</w:t>
      </w:r>
      <w:r>
        <w:rPr>
          <w:rFonts w:hint="eastAsia" w:ascii="Times New Roman" w:hAnsi="Times New Roman" w:cs="Times New Roman"/>
          <w:u w:val="none" w:color="auto"/>
        </w:rPr>
        <w:t>。</w:t>
      </w:r>
      <w:r>
        <w:rPr>
          <w:rFonts w:hint="eastAsia" w:ascii="Times New Roman" w:hAnsi="Times New Roman" w:cs="Times New Roman"/>
          <w:u w:val="none" w:color="auto"/>
        </w:rPr>
        <w:t>智能卡由合法用户随身携带，用户登录时必须将智能卡插入专用的读卡器读取其中的信息，以验证用户的身份</w:t>
      </w:r>
      <w:r>
        <w:rPr>
          <w:rFonts w:hint="eastAsia" w:ascii="Times New Roman" w:hAnsi="Times New Roman" w:cs="Times New Roman"/>
          <w:u w:val="none" w:color="auto"/>
        </w:rPr>
        <w:t>。</w:t>
      </w:r>
      <w:r>
        <w:rPr>
          <w:rFonts w:hint="eastAsia" w:ascii="Times New Roman" w:hAnsi="Times New Roman" w:cs="Times New Roman"/>
          <w:u w:val="none" w:color="auto"/>
        </w:rPr>
        <w:t>智能卡认证基于“</w:t>
      </w:r>
      <w:r>
        <w:rPr>
          <w:rFonts w:hint="eastAsia" w:ascii="Times New Roman" w:hAnsi="Times New Roman" w:cs="Times New Roman"/>
          <w:b/>
          <w:bCs/>
          <w:u w:val="none" w:color="auto"/>
        </w:rPr>
        <w:t>what you have</w:t>
      </w:r>
      <w:r>
        <w:rPr>
          <w:rFonts w:hint="eastAsia" w:ascii="Times New Roman" w:hAnsi="Times New Roman" w:cs="Times New Roman"/>
          <w:u w:val="none" w:color="auto"/>
        </w:rPr>
        <w:t>”</w:t>
      </w:r>
      <w:r>
        <w:rPr>
          <w:rFonts w:hint="eastAsia" w:ascii="Times New Roman" w:hAnsi="Times New Roman" w:cs="Times New Roman"/>
          <w:u w:val="none" w:color="auto"/>
        </w:rPr>
        <w:t>的手段，通过智能卡硬件的不可复制性来保证用户身份不会被仿冒。然而，</w:t>
      </w:r>
      <w:r>
        <w:rPr>
          <w:rFonts w:hint="eastAsia" w:ascii="Times New Roman" w:hAnsi="Times New Roman" w:cs="Times New Roman"/>
          <w:u w:val="none" w:color="auto"/>
        </w:rPr>
        <w:t>由于每次从智能卡中读取的数据均是静态的，通过内存扫描或网络监听等技术很容易截取用户的身份验证信息</w:t>
      </w:r>
      <w:r>
        <w:rPr>
          <w:rFonts w:hint="eastAsia" w:ascii="Times New Roman" w:hAnsi="Times New Roman" w:cs="Times New Roman"/>
          <w:u w:val="none" w:color="auto"/>
        </w:rPr>
        <w:t>，因此，智能卡也存在安全隐患。</w:t>
      </w:r>
    </w:p>
    <w:p>
      <w:pPr>
        <w:pStyle w:val="337"/>
        <w:numPr>
          <w:ilvl w:val="0"/>
          <w:numId w:val="16"/>
        </w:numPr>
        <w:ind w:right="-35"/>
        <w:rPr>
          <w:rFonts w:ascii="Times New Roman" w:hAnsi="Times New Roman" w:cs="Times New Roman"/>
          <w:u w:val="none" w:color="auto"/>
        </w:rPr>
      </w:pPr>
      <w:r>
        <w:rPr>
          <w:rFonts w:hint="eastAsia" w:ascii="Times New Roman" w:hAnsi="Times New Roman" w:cs="Times New Roman"/>
          <w:u w:val="none" w:color="auto"/>
        </w:rPr>
        <w:t>基于USB Key的身份认证方式是近几年发展起来的一种方便、安全的身份认证技术。它采用软硬件相结合、一次一密的强双因子认证模式，很好地解决了安全性与易用性之间的矛盾。</w:t>
      </w:r>
      <w:r>
        <w:rPr>
          <w:rFonts w:hint="eastAsia" w:ascii="Times New Roman" w:hAnsi="Times New Roman" w:cs="Times New Roman"/>
          <w:u w:val="none" w:color="auto"/>
        </w:rPr>
        <w:t>USB Key是一种USB接口的硬件设备，它内置单片机或智能卡芯片，可以</w:t>
      </w:r>
      <w:r>
        <w:rPr>
          <w:rFonts w:hint="eastAsia" w:ascii="Times New Roman" w:hAnsi="Times New Roman" w:cs="Times New Roman"/>
          <w:u w:val="none" w:color="auto"/>
        </w:rPr>
        <w:t>存储用户的密钥或数字证书，</w:t>
      </w:r>
      <w:r>
        <w:rPr>
          <w:rFonts w:hint="eastAsia" w:ascii="Times New Roman" w:hAnsi="Times New Roman" w:cs="Times New Roman"/>
          <w:u w:val="none" w:color="auto"/>
        </w:rPr>
        <w:t>利用</w:t>
      </w:r>
      <w:r>
        <w:rPr>
          <w:rFonts w:hint="eastAsia" w:ascii="Times New Roman" w:hAnsi="Times New Roman" w:cs="Times New Roman"/>
          <w:u w:val="none" w:color="auto"/>
        </w:rPr>
        <w:t>USB Key内置的密码算法即可实现对用户身份的认证</w:t>
      </w:r>
      <w:r>
        <w:rPr>
          <w:rFonts w:hint="eastAsia" w:ascii="Times New Roman" w:hAnsi="Times New Roman" w:cs="Times New Roman"/>
          <w:u w:val="none" w:color="auto"/>
        </w:rPr>
        <w:t>。基于USB Key的身份认证系统主要有两种应用模式：</w:t>
      </w:r>
      <w:r>
        <w:rPr>
          <w:rFonts w:hint="eastAsia" w:ascii="Times New Roman" w:hAnsi="Times New Roman" w:cs="Times New Roman"/>
          <w:u w:val="none" w:color="auto"/>
        </w:rPr>
        <w:t>一种是基于挑战/响应的认证模式（密钥），另一种是基于PKI体系的认证模式（数字证书）。</w:t>
      </w:r>
    </w:p>
    <w:p>
      <w:pPr>
        <w:topLinePunct/>
        <w:ind w:left="0" w:right="0"/>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w:t>
      </w:r>
      <w:r>
        <w:rPr>
          <w:rFonts w:ascii="Times New Roman" w:hAnsi="Times New Roman" w:cs="Times New Roman"/>
          <w:b/>
          <w:bCs/>
          <w:sz w:val="24"/>
          <w:szCs w:val="24"/>
          <w:u w:val="none" w:color="auto"/>
        </w:rPr>
        <w:t>4</w:t>
      </w:r>
      <w:r>
        <w:rPr>
          <w:rFonts w:hint="eastAsia" w:ascii="Times New Roman" w:hAnsi="Times New Roman" w:cs="Times New Roman"/>
          <w:b/>
          <w:bCs/>
          <w:sz w:val="24"/>
          <w:szCs w:val="24"/>
          <w:u w:val="none" w:color="auto"/>
        </w:rPr>
        <w:t>）基于数字证书的身份认证</w:t>
      </w:r>
    </w:p>
    <w:p>
      <w:pPr>
        <w:pStyle w:val="337"/>
        <w:numPr>
          <w:ilvl w:val="0"/>
          <w:numId w:val="17"/>
        </w:numPr>
        <w:ind w:right="-35"/>
        <w:rPr>
          <w:rFonts w:ascii="Times New Roman" w:hAnsi="Times New Roman" w:cs="Times New Roman"/>
          <w:u w:val="none" w:color="auto"/>
        </w:rPr>
      </w:pPr>
      <w:r>
        <w:rPr>
          <w:rFonts w:hint="eastAsia" w:ascii="Times New Roman" w:hAnsi="Times New Roman" w:cs="Times New Roman"/>
          <w:u w:val="none" w:color="auto"/>
        </w:rPr>
        <w:t>数字证书包括证书版本、序列号、用户标识符、用户的公钥、证书所用的数字签名算法说明等内容。</w:t>
      </w:r>
      <w:r>
        <w:rPr>
          <w:rFonts w:hint="eastAsia" w:ascii="Times New Roman" w:hAnsi="Times New Roman" w:cs="Times New Roman"/>
          <w:u w:val="none" w:color="auto"/>
        </w:rPr>
        <w:t>数字证书认证是借助</w:t>
      </w:r>
      <w:r>
        <w:rPr>
          <w:rFonts w:hint="eastAsia" w:ascii="Times New Roman" w:hAnsi="Times New Roman" w:cs="Times New Roman"/>
          <w:b/>
          <w:bCs/>
          <w:u w:val="none" w:color="auto"/>
        </w:rPr>
        <w:t>第三方电子认证服务机构</w:t>
      </w:r>
      <w:r>
        <w:rPr>
          <w:rFonts w:hint="eastAsia" w:ascii="Times New Roman" w:hAnsi="Times New Roman" w:cs="Times New Roman"/>
          <w:u w:val="none" w:color="auto"/>
        </w:rPr>
        <w:t>，为用户颁发</w:t>
      </w:r>
    </w:p>
    <w:p>
      <w:pPr>
        <w:pStyle w:val="337"/>
        <w:numPr>
          <w:ilvl w:val="0"/>
          <w:numId w:val="17"/>
        </w:numPr>
        <w:ind w:right="-35"/>
        <w:rPr>
          <w:rFonts w:hint="eastAsia" w:ascii="Times New Roman" w:hAnsi="Times New Roman" w:cs="Times New Roman"/>
          <w:u w:val="none" w:color="auto"/>
        </w:rPr>
      </w:pPr>
      <w:r>
        <w:rPr>
          <w:rFonts w:hint="eastAsia" w:ascii="Times New Roman" w:hAnsi="Times New Roman" w:cs="Times New Roman"/>
          <w:u w:val="none" w:color="auto"/>
        </w:rPr>
        <w:t>基于数字证书的身份认证过程为：</w:t>
      </w:r>
      <w:r>
        <w:rPr>
          <w:rFonts w:hint="eastAsia" w:ascii="Times New Roman" w:hAnsi="Times New Roman" w:cs="Times New Roman"/>
          <w:u w:val="none" w:color="auto"/>
        </w:rPr>
        <w:t>验证者向用户提供一个随机数；用户以其与公钥配对的私钥对随机数进行数字签名，将生成的数字签名和自己的数字证书一起提交给验证者；验证者先验证数字证书的有效性，再从证书提取出用户的公钥，以公钥解密用户的数字签名，得到随机数并与自己发出的随机数进行对比，若相同则身份认证通过，否则身份认证失败</w:t>
      </w:r>
    </w:p>
    <w:p>
      <w:pPr>
        <w:topLinePunct/>
        <w:ind w:left="0" w:right="0"/>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w:t>
      </w:r>
      <w:r>
        <w:rPr>
          <w:rFonts w:ascii="Times New Roman" w:hAnsi="Times New Roman" w:cs="Times New Roman"/>
          <w:b/>
          <w:bCs/>
          <w:sz w:val="24"/>
          <w:szCs w:val="24"/>
          <w:u w:val="none" w:color="auto"/>
        </w:rPr>
        <w:t>5</w:t>
      </w:r>
      <w:r>
        <w:rPr>
          <w:rFonts w:hint="eastAsia" w:ascii="Times New Roman" w:hAnsi="Times New Roman" w:cs="Times New Roman"/>
          <w:b/>
          <w:bCs/>
          <w:sz w:val="24"/>
          <w:szCs w:val="24"/>
          <w:u w:val="none" w:color="auto"/>
        </w:rPr>
        <w:t>）基于个人特征的身份认证</w:t>
      </w:r>
    </w:p>
    <w:p>
      <w:pPr>
        <w:pStyle w:val="337"/>
        <w:numPr>
          <w:ilvl w:val="0"/>
          <w:numId w:val="18"/>
        </w:numPr>
        <w:topLinePunct/>
        <w:ind w:right="0"/>
        <w:rPr>
          <w:rFonts w:ascii="Times New Roman" w:hAnsi="Times New Roman" w:cs="Times New Roman"/>
          <w:u w:val="none" w:color="auto"/>
        </w:rPr>
      </w:pPr>
      <w:r>
        <w:rPr>
          <w:rFonts w:hint="eastAsia" w:ascii="Times New Roman" w:hAnsi="Times New Roman" w:cs="Times New Roman"/>
          <w:u w:val="none" w:color="auto"/>
        </w:rPr>
        <w:t>生物特征认证是指通过自动化技术</w:t>
      </w:r>
      <w:r>
        <w:rPr>
          <w:rFonts w:hint="eastAsia" w:ascii="Times New Roman" w:hAnsi="Times New Roman" w:cs="Times New Roman"/>
          <w:b/>
          <w:bCs/>
          <w:u w:val="none" w:color="auto"/>
        </w:rPr>
        <w:t>利用人体的生理特征</w:t>
      </w:r>
      <w:r>
        <w:rPr>
          <w:rFonts w:hint="eastAsia" w:ascii="Times New Roman" w:hAnsi="Times New Roman" w:cs="Times New Roman"/>
          <w:u w:val="none" w:color="auto"/>
        </w:rPr>
        <w:t>和</w:t>
      </w:r>
      <w:r>
        <w:rPr>
          <w:rFonts w:hint="eastAsia" w:ascii="Times New Roman" w:hAnsi="Times New Roman" w:cs="Times New Roman"/>
          <w:b/>
          <w:bCs/>
          <w:u w:val="none" w:color="auto"/>
        </w:rPr>
        <w:t>行为特征</w:t>
      </w:r>
      <w:r>
        <w:rPr>
          <w:rFonts w:hint="eastAsia" w:ascii="Times New Roman" w:hAnsi="Times New Roman" w:cs="Times New Roman"/>
          <w:u w:val="none" w:color="auto"/>
        </w:rPr>
        <w:t>进行身份鉴定。</w:t>
      </w:r>
    </w:p>
    <w:p>
      <w:pPr>
        <w:pStyle w:val="337"/>
        <w:numPr>
          <w:ilvl w:val="0"/>
          <w:numId w:val="18"/>
        </w:numPr>
        <w:topLinePunct/>
        <w:ind w:right="0"/>
        <w:rPr>
          <w:rFonts w:ascii="Times New Roman" w:hAnsi="Times New Roman" w:cs="Times New Roman"/>
          <w:u w:val="none" w:color="auto"/>
        </w:rPr>
      </w:pPr>
      <w:r>
        <w:rPr>
          <w:rFonts w:hint="eastAsia" w:ascii="Times New Roman" w:hAnsi="Times New Roman" w:cs="Times New Roman"/>
          <w:u w:val="none" w:color="auto"/>
        </w:rPr>
        <w:t>利用生理特征进行识别目前主要方法：指纹识别、虹膜识别、掌纹识别、面部识别</w:t>
      </w:r>
    </w:p>
    <w:p>
      <w:pPr>
        <w:pStyle w:val="337"/>
        <w:numPr>
          <w:ilvl w:val="0"/>
          <w:numId w:val="18"/>
        </w:numPr>
        <w:topLinePunct/>
        <w:ind w:right="0"/>
        <w:rPr>
          <w:rFonts w:ascii="Times New Roman" w:hAnsi="Times New Roman" w:cs="Times New Roman"/>
          <w:u w:val="none" w:color="auto"/>
        </w:rPr>
      </w:pPr>
      <w:r>
        <w:rPr>
          <w:rFonts w:hint="eastAsia" w:ascii="Times New Roman" w:hAnsi="Times New Roman" w:cs="Times New Roman"/>
          <w:u w:val="none" w:color="auto"/>
        </w:rPr>
        <w:t>利用行为特征进行识别：语音识别、签名识别。步态识别</w:t>
      </w:r>
    </w:p>
    <w:p>
      <w:pPr>
        <w:pStyle w:val="337"/>
        <w:numPr>
          <w:ilvl w:val="0"/>
          <w:numId w:val="18"/>
        </w:numPr>
        <w:topLinePunct/>
        <w:ind w:right="0"/>
        <w:rPr>
          <w:rFonts w:ascii="Times New Roman" w:hAnsi="Times New Roman" w:cs="Times New Roman"/>
          <w:u w:val="none" w:color="auto"/>
        </w:rPr>
      </w:pPr>
      <w:r>
        <w:rPr>
          <w:rFonts w:hint="eastAsia" w:ascii="Times New Roman" w:hAnsi="Times New Roman" w:cs="Times New Roman"/>
          <w:u w:val="none" w:color="auto"/>
        </w:rPr>
        <w:t>生物特征认证是最可靠的身份认证方式，因为它直接使用人的物理特征来表示每一个人的数字身份，不同的人具有不同的生物特征，相对其他的特征更难被仿冒。</w:t>
      </w:r>
    </w:p>
    <w:p>
      <w:pPr>
        <w:pStyle w:val="337"/>
        <w:numPr>
          <w:ilvl w:val="0"/>
          <w:numId w:val="18"/>
        </w:numPr>
        <w:topLinePunct/>
        <w:ind w:right="0"/>
        <w:rPr>
          <w:rFonts w:ascii="Times New Roman" w:hAnsi="Times New Roman" w:cs="Times New Roman"/>
          <w:u w:val="none" w:color="auto"/>
        </w:rPr>
      </w:pPr>
      <w:r>
        <w:rPr>
          <w:rFonts w:hint="eastAsia" w:ascii="Times New Roman" w:hAnsi="Times New Roman" w:cs="Times New Roman"/>
          <w:u w:val="none" w:color="auto"/>
        </w:rPr>
        <w:t>存在的问题：</w:t>
      </w:r>
      <w:r>
        <w:rPr>
          <w:rFonts w:hint="eastAsia" w:ascii="Times New Roman" w:hAnsi="Times New Roman" w:cs="Times New Roman"/>
          <w:u w:val="none" w:color="auto"/>
        </w:rPr>
        <w:t>生物特征识别的准确性和稳定性受环境条件影响较大，特别是伤病用户</w:t>
      </w:r>
      <w:r>
        <w:rPr>
          <w:rFonts w:hint="eastAsia" w:ascii="Times New Roman" w:hAnsi="Times New Roman" w:cs="Times New Roman"/>
          <w:u w:val="none" w:color="auto"/>
        </w:rPr>
        <w:t>。其次，生物特征认证系统的</w:t>
      </w:r>
      <w:r>
        <w:rPr>
          <w:rFonts w:hint="eastAsia" w:ascii="Times New Roman" w:hAnsi="Times New Roman" w:cs="Times New Roman"/>
          <w:u w:val="none" w:color="auto"/>
        </w:rPr>
        <w:t>成本相对更高</w:t>
      </w:r>
      <w:r>
        <w:rPr>
          <w:rFonts w:hint="eastAsia" w:ascii="Times New Roman" w:hAnsi="Times New Roman" w:cs="Times New Roman"/>
          <w:u w:val="none" w:color="auto"/>
        </w:rPr>
        <w:t>，适用于安全性要求高的场合。</w:t>
      </w:r>
    </w:p>
    <w:p>
      <w:pPr>
        <w:pStyle w:val="337"/>
        <w:numPr>
          <w:ilvl w:val="0"/>
          <w:numId w:val="19"/>
        </w:numPr>
        <w:topLinePunct/>
        <w:ind w:right="0"/>
        <w:rPr>
          <w:rFonts w:ascii="Times New Roman" w:hAnsi="Times New Roman" w:cs="Times New Roman"/>
          <w:b/>
          <w:bCs/>
          <w:u w:val="none" w:color="auto"/>
        </w:rPr>
      </w:pPr>
      <w:r>
        <w:rPr>
          <w:rFonts w:hint="eastAsia" w:ascii="Times New Roman" w:hAnsi="Times New Roman" w:cs="Times New Roman"/>
          <w:b/>
          <w:bCs/>
          <w:u w:val="none" w:color="auto"/>
        </w:rPr>
        <w:t>指纹识别</w:t>
      </w:r>
    </w:p>
    <w:p>
      <w:pPr>
        <w:topLinePunct/>
        <w:ind w:left="0" w:right="0"/>
        <w:rPr>
          <w:rFonts w:ascii="Times New Roman" w:hAnsi="Times New Roman" w:cs="Times New Roman"/>
          <w:sz w:val="21"/>
          <w:szCs w:val="21"/>
          <w:u w:val="none" w:color="auto"/>
        </w:rPr>
      </w:pPr>
      <w:r>
        <w:rPr>
          <w:rFonts w:hint="eastAsia" w:ascii="Times New Roman" w:hAnsi="Times New Roman" w:cs="Times New Roman"/>
          <w:sz w:val="21"/>
          <w:szCs w:val="21"/>
          <w:u w:val="none" w:color="auto"/>
        </w:rPr>
        <w:t>指纹识别是目前应用最广泛的生物识别方式，是把现场采集到的用户指纹与数据库中己经登记的指纹进行一对一的比对，来确认身份的过程</w:t>
      </w:r>
      <w:r>
        <w:rPr>
          <w:rFonts w:hint="eastAsia" w:ascii="Times New Roman" w:hAnsi="Times New Roman" w:cs="Times New Roman"/>
          <w:sz w:val="21"/>
          <w:szCs w:val="21"/>
          <w:u w:val="none" w:color="auto"/>
        </w:rPr>
        <w:t>。指纹识别使用方便，样本容易获取，硬件成本低，在许多应用中，基于指纹的生物认证系统的成本是可以承受的。</w:t>
      </w:r>
    </w:p>
    <w:p>
      <w:pPr>
        <w:pStyle w:val="337"/>
        <w:numPr>
          <w:ilvl w:val="0"/>
          <w:numId w:val="19"/>
        </w:numPr>
        <w:topLinePunct/>
        <w:ind w:right="0"/>
        <w:rPr>
          <w:rFonts w:ascii="Times New Roman" w:hAnsi="Times New Roman" w:cs="Times New Roman"/>
          <w:b/>
          <w:bCs/>
          <w:u w:val="none" w:color="auto"/>
        </w:rPr>
      </w:pPr>
      <w:r>
        <w:rPr>
          <w:rFonts w:hint="eastAsia" w:ascii="Times New Roman" w:hAnsi="Times New Roman" w:cs="Times New Roman"/>
          <w:b/>
          <w:bCs/>
          <w:u w:val="none" w:color="auto"/>
        </w:rPr>
        <w:t>人脸识别</w:t>
      </w:r>
    </w:p>
    <w:p>
      <w:pPr>
        <w:topLinePunct/>
        <w:ind w:left="0" w:right="0"/>
        <w:rPr>
          <w:rFonts w:ascii="Times New Roman" w:hAnsi="Times New Roman" w:cs="Times New Roman"/>
          <w:sz w:val="21"/>
          <w:szCs w:val="21"/>
          <w:u w:val="none" w:color="auto"/>
        </w:rPr>
      </w:pPr>
      <w:r>
        <w:rPr>
          <w:rFonts w:hint="eastAsia" w:ascii="Times New Roman" w:hAnsi="Times New Roman" w:cs="Times New Roman"/>
          <w:sz w:val="21"/>
          <w:szCs w:val="21"/>
          <w:u w:val="none" w:color="auto"/>
        </w:rPr>
        <w:t>人脸识别是基于人的脸部特征信息进行身份识别的一种生物识别技术</w:t>
      </w:r>
      <w:r>
        <w:rPr>
          <w:rFonts w:hint="eastAsia" w:ascii="Times New Roman" w:hAnsi="Times New Roman" w:cs="Times New Roman"/>
          <w:sz w:val="21"/>
          <w:szCs w:val="21"/>
          <w:u w:val="none" w:color="auto"/>
        </w:rPr>
        <w:t>。现有的人脸识别系统在用户配合、采集条件比较理想的情况下可以取得令人满意的结果。但是，在用户不配合、采集条件不理想的情况下，现有系统的识别率将陡然下降。当采集的人脸图像与系统中存储的人脸图像有差异，如剃胡子、换发型、加眼镜、变表情等都有可能引起比对失败。</w:t>
      </w:r>
    </w:p>
    <w:p>
      <w:pPr>
        <w:pStyle w:val="337"/>
        <w:numPr>
          <w:ilvl w:val="0"/>
          <w:numId w:val="19"/>
        </w:numPr>
        <w:topLinePunct/>
        <w:ind w:right="0"/>
        <w:rPr>
          <w:rFonts w:ascii="Times New Roman" w:hAnsi="Times New Roman" w:cs="Times New Roman"/>
          <w:b/>
          <w:bCs/>
          <w:u w:val="none" w:color="auto"/>
        </w:rPr>
      </w:pPr>
      <w:r>
        <w:rPr>
          <w:rFonts w:hint="eastAsia" w:ascii="Times New Roman" w:hAnsi="Times New Roman" w:cs="Times New Roman"/>
          <w:b/>
          <w:bCs/>
          <w:u w:val="none" w:color="auto"/>
        </w:rPr>
        <w:t>虹膜识别</w:t>
      </w:r>
    </w:p>
    <w:p>
      <w:pPr>
        <w:topLinePunct/>
        <w:ind w:left="0" w:right="0"/>
        <w:rPr>
          <w:rFonts w:ascii="Times New Roman" w:hAnsi="Times New Roman" w:cs="Times New Roman"/>
          <w:sz w:val="21"/>
          <w:szCs w:val="21"/>
          <w:u w:val="none" w:color="auto"/>
        </w:rPr>
      </w:pPr>
      <w:r>
        <w:rPr>
          <w:rFonts w:hint="eastAsia" w:ascii="Times New Roman" w:hAnsi="Times New Roman" w:cs="Times New Roman"/>
          <w:sz w:val="21"/>
          <w:szCs w:val="21"/>
          <w:u w:val="none" w:color="auto"/>
        </w:rPr>
        <w:t>虹膜识别是基于人眼中的虹膜进行身份识别</w:t>
      </w:r>
      <w:r>
        <w:rPr>
          <w:rFonts w:hint="eastAsia" w:ascii="Times New Roman" w:hAnsi="Times New Roman" w:cs="Times New Roman"/>
          <w:sz w:val="21"/>
          <w:szCs w:val="21"/>
          <w:u w:val="none" w:color="auto"/>
        </w:rPr>
        <w:t>，主要应用于安防设备(如门禁等)，以及有高度保密需求的场所。</w:t>
      </w:r>
      <w:r>
        <w:rPr>
          <w:rFonts w:hint="eastAsia" w:ascii="Times New Roman" w:hAnsi="Times New Roman" w:cs="Times New Roman"/>
          <w:sz w:val="21"/>
          <w:szCs w:val="21"/>
          <w:u w:val="none" w:color="auto"/>
        </w:rPr>
        <w:t>虹膜在胎儿发育阶段形成后，始终保持不变</w:t>
      </w:r>
      <w:r>
        <w:rPr>
          <w:rFonts w:hint="eastAsia" w:ascii="Times New Roman" w:hAnsi="Times New Roman" w:cs="Times New Roman"/>
          <w:sz w:val="21"/>
          <w:szCs w:val="21"/>
          <w:u w:val="none" w:color="auto"/>
        </w:rPr>
        <w:t>。因此，可以将人眼的虹膜特征作为每个人的身份识别特征。</w:t>
      </w:r>
      <w:r>
        <w:rPr>
          <w:rFonts w:hint="eastAsia" w:ascii="Times New Roman" w:hAnsi="Times New Roman" w:cs="Times New Roman"/>
          <w:sz w:val="21"/>
          <w:szCs w:val="21"/>
          <w:u w:val="none" w:color="auto"/>
        </w:rPr>
        <w:t>虹膜识别便于用户使用，不需物理接触，可靠性高，可能会是最可靠的生物识别技术</w:t>
      </w:r>
      <w:r>
        <w:rPr>
          <w:rFonts w:hint="eastAsia" w:ascii="Times New Roman" w:hAnsi="Times New Roman" w:cs="Times New Roman"/>
          <w:sz w:val="21"/>
          <w:szCs w:val="21"/>
          <w:u w:val="none" w:color="auto"/>
        </w:rPr>
        <w:t>。然而，目前的技术现状是很难将虹膜识别的图像获取设备小型化，并且设备造价高，很难大范围推广。</w:t>
      </w:r>
    </w:p>
    <w:p>
      <w:pPr>
        <w:topLinePunct/>
        <w:ind w:left="0" w:right="0"/>
        <w:rPr>
          <w:rFonts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w:t>
      </w:r>
      <w:r>
        <w:rPr>
          <w:rFonts w:ascii="Times New Roman" w:hAnsi="Times New Roman" w:cs="Times New Roman"/>
          <w:b/>
          <w:bCs/>
          <w:sz w:val="24"/>
          <w:szCs w:val="24"/>
          <w:u w:val="none" w:color="auto"/>
        </w:rPr>
        <w:t>6</w:t>
      </w:r>
      <w:r>
        <w:rPr>
          <w:rFonts w:hint="eastAsia" w:ascii="Times New Roman" w:hAnsi="Times New Roman" w:cs="Times New Roman"/>
          <w:b/>
          <w:bCs/>
          <w:sz w:val="24"/>
          <w:szCs w:val="24"/>
          <w:u w:val="none" w:color="auto"/>
        </w:rPr>
        <w:t>）Kerberos 身份认证机制</w:t>
      </w:r>
    </w:p>
    <w:p>
      <w:pPr>
        <w:topLinePunct/>
        <w:ind w:left="0" w:right="0"/>
        <w:rPr>
          <w:rFonts w:ascii="Times New Roman" w:hAnsi="Times New Roman" w:cs="Times New Roman"/>
          <w:u w:val="none" w:color="auto"/>
        </w:rPr>
      </w:pPr>
      <w:r>
        <w:rPr>
          <w:rFonts w:hint="eastAsia" w:ascii="Times New Roman" w:hAnsi="Times New Roman" w:cs="Times New Roman"/>
          <w:u w:val="none" w:color="auto"/>
        </w:rPr>
        <w:t>是一种网络身份验证协议，使用</w:t>
      </w:r>
      <w:r>
        <w:rPr>
          <w:rFonts w:hint="eastAsia" w:ascii="Times New Roman" w:hAnsi="Times New Roman" w:cs="Times New Roman"/>
          <w:b/>
          <w:bCs/>
          <w:u w:val="none" w:color="auto"/>
        </w:rPr>
        <w:t>对称加密机制</w:t>
      </w:r>
      <w:r>
        <w:rPr>
          <w:rFonts w:hint="eastAsia" w:ascii="Times New Roman" w:hAnsi="Times New Roman" w:cs="Times New Roman"/>
          <w:u w:val="none" w:color="auto"/>
        </w:rPr>
        <w:t>，通过使用密钥加密技术为客户端/服务器应用程序提供强身份验证。</w:t>
      </w:r>
    </w:p>
    <w:p>
      <w:pPr>
        <w:pStyle w:val="337"/>
        <w:numPr>
          <w:ilvl w:val="0"/>
          <w:numId w:val="20"/>
        </w:numPr>
        <w:topLinePunct/>
        <w:ind w:right="0"/>
        <w:rPr>
          <w:rFonts w:ascii="Times New Roman" w:hAnsi="Times New Roman" w:cs="Times New Roman"/>
          <w:b/>
          <w:bCs/>
          <w:u w:val="none" w:color="auto"/>
        </w:rPr>
      </w:pPr>
      <w:r>
        <w:rPr>
          <w:rFonts w:ascii="Times New Roman" w:hAnsi="Times New Roman" w:cs="Times New Roman"/>
          <w:b/>
          <w:bCs/>
          <w:u w:val="none" w:color="auto"/>
        </w:rPr>
        <w:t>Kerberos</w:t>
      </w:r>
      <w:r>
        <w:rPr>
          <w:rFonts w:hint="eastAsia" w:ascii="Times New Roman" w:hAnsi="Times New Roman" w:cs="Times New Roman"/>
          <w:b/>
          <w:bCs/>
          <w:u w:val="none" w:color="auto"/>
        </w:rPr>
        <w:t>系统的组成：</w:t>
      </w:r>
    </w:p>
    <w:p>
      <w:pPr>
        <w:pStyle w:val="337"/>
        <w:numPr>
          <w:ilvl w:val="0"/>
          <w:numId w:val="21"/>
        </w:numPr>
        <w:topLinePunct/>
        <w:ind w:right="0"/>
        <w:rPr>
          <w:rFonts w:ascii="Times New Roman" w:hAnsi="Times New Roman" w:cs="Times New Roman"/>
          <w:sz w:val="21"/>
          <w:szCs w:val="21"/>
          <w:u w:val="none" w:color="auto"/>
        </w:rPr>
      </w:pPr>
      <w:r>
        <w:rPr>
          <w:rFonts w:hint="eastAsia" w:ascii="Times New Roman" w:hAnsi="Times New Roman" w:cs="Times New Roman"/>
          <w:b/>
          <w:bCs/>
          <w:sz w:val="21"/>
          <w:szCs w:val="21"/>
          <w:u w:val="none" w:color="auto"/>
        </w:rPr>
        <w:t>用户端：</w:t>
      </w:r>
      <w:r>
        <w:rPr>
          <w:rFonts w:hint="eastAsia" w:ascii="Times New Roman" w:hAnsi="Times New Roman" w:cs="Times New Roman"/>
          <w:sz w:val="21"/>
          <w:szCs w:val="21"/>
          <w:u w:val="none" w:color="auto"/>
        </w:rPr>
        <w:t>需要提供身份认证的一方</w:t>
      </w:r>
    </w:p>
    <w:p>
      <w:pPr>
        <w:pStyle w:val="337"/>
        <w:numPr>
          <w:ilvl w:val="0"/>
          <w:numId w:val="21"/>
        </w:numPr>
        <w:topLinePunct/>
        <w:ind w:right="0"/>
        <w:rPr>
          <w:rFonts w:ascii="Times New Roman" w:hAnsi="Times New Roman" w:cs="Times New Roman"/>
          <w:sz w:val="21"/>
          <w:szCs w:val="21"/>
          <w:u w:val="none" w:color="auto"/>
        </w:rPr>
      </w:pPr>
      <w:r>
        <w:rPr>
          <w:rFonts w:hint="eastAsia" w:ascii="Times New Roman" w:hAnsi="Times New Roman" w:cs="Times New Roman"/>
          <w:b/>
          <w:bCs/>
          <w:sz w:val="21"/>
          <w:szCs w:val="21"/>
          <w:u w:val="none" w:color="auto"/>
        </w:rPr>
        <w:t>服务器端</w:t>
      </w:r>
      <w:r>
        <w:rPr>
          <w:rFonts w:ascii="Times New Roman" w:hAnsi="Times New Roman" w:cs="Times New Roman"/>
          <w:b/>
          <w:bCs/>
          <w:sz w:val="21"/>
          <w:szCs w:val="21"/>
          <w:u w:val="none" w:color="auto"/>
        </w:rPr>
        <w:t>(</w:t>
      </w:r>
      <w:r>
        <w:rPr>
          <w:rFonts w:hint="eastAsia" w:ascii="Times New Roman" w:hAnsi="Times New Roman" w:cs="Times New Roman"/>
          <w:b/>
          <w:bCs/>
          <w:sz w:val="21"/>
          <w:szCs w:val="21"/>
          <w:u w:val="none" w:color="auto"/>
        </w:rPr>
        <w:t>数据服务器)：</w:t>
      </w:r>
      <w:r>
        <w:rPr>
          <w:rFonts w:hint="eastAsia" w:ascii="Times New Roman" w:hAnsi="Times New Roman" w:cs="Times New Roman"/>
          <w:sz w:val="21"/>
          <w:szCs w:val="21"/>
          <w:u w:val="none" w:color="auto"/>
        </w:rPr>
        <w:t>资源服务器</w:t>
      </w:r>
    </w:p>
    <w:p>
      <w:pPr>
        <w:pStyle w:val="337"/>
        <w:numPr>
          <w:ilvl w:val="0"/>
          <w:numId w:val="21"/>
        </w:numPr>
        <w:topLinePunct/>
        <w:ind w:right="0"/>
        <w:rPr>
          <w:rFonts w:ascii="Times New Roman" w:hAnsi="Times New Roman" w:cs="Times New Roman"/>
          <w:sz w:val="21"/>
          <w:szCs w:val="21"/>
          <w:u w:val="none" w:color="auto"/>
        </w:rPr>
      </w:pPr>
      <w:r>
        <w:rPr>
          <w:rFonts w:hint="eastAsia" w:ascii="Times New Roman" w:hAnsi="Times New Roman" w:cs="Times New Roman"/>
          <w:b/>
          <w:bCs/>
          <w:sz w:val="21"/>
          <w:szCs w:val="21"/>
          <w:u w:val="none" w:color="auto"/>
        </w:rPr>
        <w:t>密钥分配中心K</w:t>
      </w:r>
      <w:r>
        <w:rPr>
          <w:rFonts w:ascii="Times New Roman" w:hAnsi="Times New Roman" w:cs="Times New Roman"/>
          <w:b/>
          <w:bCs/>
          <w:sz w:val="21"/>
          <w:szCs w:val="21"/>
          <w:u w:val="none" w:color="auto"/>
        </w:rPr>
        <w:t>DC</w:t>
      </w:r>
      <w:r>
        <w:rPr>
          <w:rFonts w:hint="eastAsia" w:ascii="Times New Roman" w:hAnsi="Times New Roman" w:cs="Times New Roman"/>
          <w:b/>
          <w:bCs/>
          <w:sz w:val="21"/>
          <w:szCs w:val="21"/>
          <w:u w:val="none" w:color="auto"/>
        </w:rPr>
        <w:t>：</w:t>
      </w:r>
      <w:r>
        <w:rPr>
          <w:rFonts w:hint="eastAsia" w:ascii="Times New Roman" w:hAnsi="Times New Roman" w:cs="Times New Roman"/>
          <w:sz w:val="21"/>
          <w:szCs w:val="21"/>
          <w:u w:val="none" w:color="auto"/>
        </w:rPr>
        <w:t>为每一个用户提供对称密钥</w:t>
      </w:r>
    </w:p>
    <w:p>
      <w:pPr>
        <w:pStyle w:val="337"/>
        <w:numPr>
          <w:ilvl w:val="0"/>
          <w:numId w:val="21"/>
        </w:numPr>
        <w:topLinePunct/>
        <w:ind w:left="4" w:leftChars="2" w:right="0"/>
        <w:rPr>
          <w:rFonts w:hint="eastAsia" w:ascii="Times New Roman" w:hAnsi="Times New Roman" w:cs="Times New Roman"/>
          <w:sz w:val="21"/>
          <w:szCs w:val="21"/>
          <w:u w:val="none" w:color="auto"/>
        </w:rPr>
      </w:pPr>
      <w:r>
        <w:rPr>
          <w:rFonts w:hint="eastAsia" w:ascii="Times New Roman" w:hAnsi="Times New Roman" w:cs="Times New Roman"/>
          <w:b/>
          <w:bCs/>
          <w:sz w:val="21"/>
          <w:szCs w:val="21"/>
          <w:u w:val="none" w:color="auto"/>
        </w:rPr>
        <w:t>认证服务器A</w:t>
      </w:r>
      <w:r>
        <w:rPr>
          <w:rFonts w:ascii="Times New Roman" w:hAnsi="Times New Roman" w:cs="Times New Roman"/>
          <w:b/>
          <w:bCs/>
          <w:sz w:val="21"/>
          <w:szCs w:val="21"/>
          <w:u w:val="none" w:color="auto"/>
        </w:rPr>
        <w:t>S</w:t>
      </w:r>
      <w:r>
        <w:rPr>
          <w:rFonts w:hint="eastAsia" w:ascii="Times New Roman" w:hAnsi="Times New Roman" w:cs="Times New Roman"/>
          <w:b/>
          <w:bCs/>
          <w:sz w:val="21"/>
          <w:szCs w:val="21"/>
          <w:u w:val="none" w:color="auto"/>
        </w:rPr>
        <w:t>：</w:t>
      </w:r>
      <w:r>
        <w:rPr>
          <w:rFonts w:hint="eastAsia" w:ascii="Times New Roman" w:hAnsi="Times New Roman" w:cs="Times New Roman"/>
          <w:sz w:val="21"/>
          <w:szCs w:val="21"/>
          <w:u w:val="none" w:color="auto"/>
        </w:rPr>
        <w:t>为用户提供身份认证，认证服务器是Kerberos协议的密钥分发中心，每个系统用户首先向认证服务器</w:t>
      </w:r>
      <w:r>
        <w:rPr>
          <w:rFonts w:ascii="Times New Roman" w:hAnsi="Times New Roman" w:cs="Times New Roman"/>
          <w:sz w:val="21"/>
          <w:szCs w:val="21"/>
          <w:u w:val="none" w:color="auto"/>
        </w:rPr>
        <w:t>AS</w:t>
      </w:r>
      <w:r>
        <w:rPr>
          <w:rFonts w:hint="eastAsia" w:ascii="Times New Roman" w:hAnsi="Times New Roman" w:cs="Times New Roman"/>
          <w:sz w:val="21"/>
          <w:szCs w:val="21"/>
          <w:u w:val="none" w:color="auto"/>
        </w:rPr>
        <w:t>注册并获得一个用户身份和口令，认证服务器A</w:t>
      </w:r>
      <w:r>
        <w:rPr>
          <w:rFonts w:ascii="Times New Roman" w:hAnsi="Times New Roman" w:cs="Times New Roman"/>
          <w:sz w:val="21"/>
          <w:szCs w:val="21"/>
          <w:u w:val="none" w:color="auto"/>
        </w:rPr>
        <w:t>S</w:t>
      </w:r>
      <w:r>
        <w:rPr>
          <w:rFonts w:hint="eastAsia" w:ascii="Times New Roman" w:hAnsi="Times New Roman" w:cs="Times New Roman"/>
          <w:sz w:val="21"/>
          <w:szCs w:val="21"/>
          <w:u w:val="none" w:color="auto"/>
        </w:rPr>
        <w:t>为这些用户身份和对应的口令建立数据库。认证服务器A</w:t>
      </w:r>
      <w:r>
        <w:rPr>
          <w:rFonts w:ascii="Times New Roman" w:hAnsi="Times New Roman" w:cs="Times New Roman"/>
          <w:sz w:val="21"/>
          <w:szCs w:val="21"/>
          <w:u w:val="none" w:color="auto"/>
        </w:rPr>
        <w:t>S</w:t>
      </w:r>
      <w:r>
        <w:rPr>
          <w:rFonts w:hint="eastAsia" w:ascii="Times New Roman" w:hAnsi="Times New Roman" w:cs="Times New Roman"/>
          <w:sz w:val="21"/>
          <w:szCs w:val="21"/>
          <w:u w:val="none" w:color="auto"/>
        </w:rPr>
        <w:t>对用户身份进行核实以后，会向其颁发一个会话密钥以用于该用户与票据认证服务器T</w:t>
      </w:r>
      <w:r>
        <w:rPr>
          <w:rFonts w:ascii="Times New Roman" w:hAnsi="Times New Roman" w:cs="Times New Roman"/>
          <w:sz w:val="21"/>
          <w:szCs w:val="21"/>
          <w:u w:val="none" w:color="auto"/>
        </w:rPr>
        <w:t>GS</w:t>
      </w:r>
      <w:r>
        <w:rPr>
          <w:rFonts w:hint="eastAsia" w:ascii="Times New Roman" w:hAnsi="Times New Roman" w:cs="Times New Roman"/>
          <w:sz w:val="21"/>
          <w:szCs w:val="21"/>
          <w:u w:val="none" w:color="auto"/>
        </w:rPr>
        <w:t>之间的通信，同时向票据认证服务器发送一个票据。</w:t>
      </w:r>
    </w:p>
    <w:p>
      <w:pPr>
        <w:pStyle w:val="337"/>
        <w:numPr>
          <w:ilvl w:val="0"/>
          <w:numId w:val="21"/>
        </w:numPr>
        <w:topLinePunct/>
        <w:ind w:right="0"/>
        <w:rPr>
          <w:rFonts w:ascii="Times New Roman" w:hAnsi="Times New Roman" w:cs="Times New Roman"/>
          <w:sz w:val="21"/>
          <w:szCs w:val="21"/>
          <w:u w:val="none" w:color="auto"/>
        </w:rPr>
      </w:pPr>
      <w:r>
        <w:rPr>
          <w:rFonts w:hint="eastAsia" w:ascii="Times New Roman" w:hAnsi="Times New Roman" w:cs="Times New Roman"/>
          <w:b/>
          <w:bCs/>
          <w:sz w:val="21"/>
          <w:szCs w:val="21"/>
          <w:u w:val="none" w:color="auto"/>
        </w:rPr>
        <w:t>票据分配服务器T</w:t>
      </w:r>
      <w:r>
        <w:rPr>
          <w:rFonts w:ascii="Times New Roman" w:hAnsi="Times New Roman" w:cs="Times New Roman"/>
          <w:b/>
          <w:bCs/>
          <w:sz w:val="21"/>
          <w:szCs w:val="21"/>
          <w:u w:val="none" w:color="auto"/>
        </w:rPr>
        <w:t>GS</w:t>
      </w:r>
      <w:r>
        <w:rPr>
          <w:rFonts w:hint="eastAsia" w:ascii="Times New Roman" w:hAnsi="Times New Roman" w:cs="Times New Roman"/>
          <w:b/>
          <w:bCs/>
          <w:sz w:val="21"/>
          <w:szCs w:val="21"/>
          <w:u w:val="none" w:color="auto"/>
        </w:rPr>
        <w:t>：</w:t>
      </w:r>
      <w:r>
        <w:rPr>
          <w:rFonts w:hint="eastAsia" w:ascii="Times New Roman" w:hAnsi="Times New Roman" w:cs="Times New Roman"/>
          <w:sz w:val="21"/>
          <w:szCs w:val="21"/>
          <w:u w:val="none" w:color="auto"/>
        </w:rPr>
        <w:t>向已经通过A</w:t>
      </w:r>
      <w:r>
        <w:rPr>
          <w:rFonts w:ascii="Times New Roman" w:hAnsi="Times New Roman" w:cs="Times New Roman"/>
          <w:sz w:val="21"/>
          <w:szCs w:val="21"/>
          <w:u w:val="none" w:color="auto"/>
        </w:rPr>
        <w:t>S</w:t>
      </w:r>
      <w:r>
        <w:rPr>
          <w:rFonts w:hint="eastAsia" w:ascii="Times New Roman" w:hAnsi="Times New Roman" w:cs="Times New Roman"/>
          <w:sz w:val="21"/>
          <w:szCs w:val="21"/>
          <w:u w:val="none" w:color="auto"/>
        </w:rPr>
        <w:t>认证的用户发放用于获取资源服务器上提供的服务的票据和与用户之间的会话密钥。</w:t>
      </w:r>
    </w:p>
    <w:p>
      <w:pPr>
        <w:pStyle w:val="337"/>
        <w:numPr>
          <w:ilvl w:val="0"/>
          <w:numId w:val="21"/>
        </w:numPr>
        <w:topLinePunct/>
        <w:ind w:right="0"/>
        <w:rPr>
          <w:rFonts w:ascii="Times New Roman" w:hAnsi="Times New Roman" w:cs="Times New Roman"/>
          <w:sz w:val="21"/>
          <w:szCs w:val="21"/>
          <w:u w:val="none" w:color="auto"/>
        </w:rPr>
      </w:pPr>
      <w:r>
        <w:rPr>
          <w:rFonts w:hint="eastAsia" w:ascii="Times New Roman" w:hAnsi="Times New Roman" w:cs="Times New Roman"/>
          <w:b/>
          <w:bCs/>
          <w:sz w:val="21"/>
          <w:szCs w:val="21"/>
          <w:u w:val="none" w:color="auto"/>
        </w:rPr>
        <w:t>票据：</w:t>
      </w:r>
      <w:r>
        <w:rPr>
          <w:rFonts w:hint="eastAsia" w:ascii="Times New Roman" w:hAnsi="Times New Roman" w:cs="Times New Roman"/>
          <w:sz w:val="21"/>
          <w:szCs w:val="21"/>
          <w:u w:val="none" w:color="auto"/>
        </w:rPr>
        <w:t>包含服务器名称、用户名、用户地址、时间标记、生命周期以及一个随机的会话密钥</w:t>
      </w:r>
    </w:p>
    <w:p>
      <w:pPr>
        <w:pStyle w:val="337"/>
        <w:numPr>
          <w:ilvl w:val="0"/>
          <w:numId w:val="21"/>
        </w:numPr>
        <w:topLinePunct/>
        <w:ind w:right="0"/>
        <w:rPr>
          <w:rFonts w:ascii="Times New Roman" w:hAnsi="Times New Roman" w:cs="Times New Roman"/>
          <w:sz w:val="21"/>
          <w:szCs w:val="21"/>
          <w:u w:val="none" w:color="auto"/>
        </w:rPr>
      </w:pPr>
      <w:r>
        <w:rPr>
          <w:rFonts w:hint="eastAsia" w:ascii="Times New Roman" w:hAnsi="Times New Roman" w:cs="Times New Roman"/>
          <w:b/>
          <w:bCs/>
          <w:sz w:val="21"/>
          <w:szCs w:val="21"/>
          <w:u w:val="none" w:color="auto"/>
        </w:rPr>
        <w:t>时间戳：</w:t>
      </w:r>
      <w:r>
        <w:rPr>
          <w:rFonts w:hint="eastAsia" w:ascii="Times New Roman" w:hAnsi="Times New Roman" w:cs="Times New Roman"/>
          <w:sz w:val="21"/>
          <w:szCs w:val="21"/>
          <w:u w:val="none" w:color="auto"/>
        </w:rPr>
        <w:t>票据发出的时间以及它的生命周期</w:t>
      </w:r>
    </w:p>
    <w:p>
      <w:pPr>
        <w:topLinePunct/>
        <w:ind w:left="0" w:right="0"/>
        <w:rPr>
          <w:rFonts w:ascii="Times New Roman" w:hAnsi="Times New Roman" w:cs="Times New Roman"/>
          <w:sz w:val="21"/>
          <w:szCs w:val="21"/>
          <w:u w:val="none" w:color="auto"/>
        </w:rPr>
      </w:pPr>
      <w:r>
        <w:rPr>
          <w:u w:val="none" w:color="auto"/>
        </w:rPr>
        <w:drawing>
          <wp:inline distT="0" distB="0" distL="0" distR="0">
            <wp:extent cx="5867400" cy="2486660"/>
            <wp:effectExtent l="0" t="0" r="0" b="889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6"/>
                    <a:srcRect l="2463" t="1882" r="2699" b="3136"/>
                    <a:stretch>
                      <a:fillRect/>
                    </a:stretch>
                  </pic:blipFill>
                  <pic:spPr>
                    <a:xfrm>
                      <a:off x="0" y="0"/>
                      <a:ext cx="5869215" cy="2487923"/>
                    </a:xfrm>
                    <a:prstGeom prst="rect">
                      <a:avLst/>
                    </a:prstGeom>
                    <a:ln>
                      <a:noFill/>
                    </a:ln>
                  </pic:spPr>
                </pic:pic>
              </a:graphicData>
            </a:graphic>
          </wp:inline>
        </w:drawing>
      </w:r>
      <w:r>
        <w:rPr>
          <w:u w:val="none" w:color="auto"/>
        </w:rPr>
        <w:drawing>
          <wp:inline distT="0" distB="0" distL="0" distR="0">
            <wp:extent cx="6104890" cy="2225675"/>
            <wp:effectExtent l="0" t="0" r="0" b="317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7"/>
                    <a:srcRect r="1353"/>
                    <a:stretch>
                      <a:fillRect/>
                    </a:stretch>
                  </pic:blipFill>
                  <pic:spPr>
                    <a:xfrm>
                      <a:off x="0" y="0"/>
                      <a:ext cx="6104965" cy="2225675"/>
                    </a:xfrm>
                    <a:prstGeom prst="rect">
                      <a:avLst/>
                    </a:prstGeom>
                    <a:ln>
                      <a:noFill/>
                    </a:ln>
                  </pic:spPr>
                </pic:pic>
              </a:graphicData>
            </a:graphic>
          </wp:inline>
        </w:drawing>
      </w:r>
    </w:p>
    <w:p>
      <w:pPr>
        <w:ind w:left="0" w:right="-35"/>
        <w:rPr>
          <w:rFonts w:ascii="Times New Roman" w:hAnsi="Times New Roman" w:cs="Times New Roman"/>
          <w:sz w:val="28"/>
          <w:szCs w:val="28"/>
          <w:u w:val="none" w:color="auto"/>
        </w:rPr>
      </w:pPr>
    </w:p>
    <w:sectPr>
      <w:pgSz w:w="11906" w:h="16838"/>
      <w:pgMar w:top="1008" w:right="1080" w:bottom="2160" w:left="1080" w:header="720" w:footer="97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40"/>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02354A46"/>
    <w:multiLevelType w:val="multilevel"/>
    <w:tmpl w:val="02354A4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02DD7968"/>
    <w:multiLevelType w:val="multilevel"/>
    <w:tmpl w:val="02DD796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0C0F41AF"/>
    <w:multiLevelType w:val="multilevel"/>
    <w:tmpl w:val="0C0F41A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10E010CC"/>
    <w:multiLevelType w:val="multilevel"/>
    <w:tmpl w:val="10E010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14970C15"/>
    <w:multiLevelType w:val="multilevel"/>
    <w:tmpl w:val="14970C1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17776441"/>
    <w:multiLevelType w:val="multilevel"/>
    <w:tmpl w:val="17776441"/>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17DA3E41"/>
    <w:multiLevelType w:val="multilevel"/>
    <w:tmpl w:val="17DA3E4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23AE0D8D"/>
    <w:multiLevelType w:val="multilevel"/>
    <w:tmpl w:val="23AE0D8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395532BA"/>
    <w:multiLevelType w:val="multilevel"/>
    <w:tmpl w:val="395532B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4E240B2B"/>
    <w:multiLevelType w:val="multilevel"/>
    <w:tmpl w:val="4E240B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77C52442"/>
    <w:multiLevelType w:val="multilevel"/>
    <w:tmpl w:val="77C5244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 w:numId="11">
    <w:abstractNumId w:val="17"/>
  </w:num>
  <w:num w:numId="12">
    <w:abstractNumId w:val="12"/>
  </w:num>
  <w:num w:numId="13">
    <w:abstractNumId w:val="16"/>
  </w:num>
  <w:num w:numId="14">
    <w:abstractNumId w:val="10"/>
  </w:num>
  <w:num w:numId="15">
    <w:abstractNumId w:val="19"/>
  </w:num>
  <w:num w:numId="16">
    <w:abstractNumId w:val="20"/>
  </w:num>
  <w:num w:numId="17">
    <w:abstractNumId w:val="11"/>
  </w:num>
  <w:num w:numId="18">
    <w:abstractNumId w:val="18"/>
  </w:num>
  <w:num w:numId="19">
    <w:abstractNumId w:val="14"/>
  </w:num>
  <w:num w:numId="20">
    <w:abstractNumId w:val="13"/>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zOGNiN2ZmMTQ5MDIyNjdkYWM5NWQ2ZjJmMjcyMTgifQ=="/>
  </w:docVars>
  <w:rsids>
    <w:rsidRoot w:val="00291FC6"/>
    <w:rsid w:val="000001A4"/>
    <w:rsid w:val="00002F60"/>
    <w:rsid w:val="00003789"/>
    <w:rsid w:val="00004591"/>
    <w:rsid w:val="000059F7"/>
    <w:rsid w:val="000078E2"/>
    <w:rsid w:val="00007C3C"/>
    <w:rsid w:val="00011B82"/>
    <w:rsid w:val="00012A56"/>
    <w:rsid w:val="00013937"/>
    <w:rsid w:val="000142F8"/>
    <w:rsid w:val="00016216"/>
    <w:rsid w:val="00016768"/>
    <w:rsid w:val="00017504"/>
    <w:rsid w:val="00021146"/>
    <w:rsid w:val="00021869"/>
    <w:rsid w:val="000255F2"/>
    <w:rsid w:val="00030629"/>
    <w:rsid w:val="00033DB3"/>
    <w:rsid w:val="00036598"/>
    <w:rsid w:val="00036C40"/>
    <w:rsid w:val="00043604"/>
    <w:rsid w:val="00045572"/>
    <w:rsid w:val="000456BE"/>
    <w:rsid w:val="00051389"/>
    <w:rsid w:val="00051A79"/>
    <w:rsid w:val="00052A36"/>
    <w:rsid w:val="0005657F"/>
    <w:rsid w:val="00056923"/>
    <w:rsid w:val="00056D4F"/>
    <w:rsid w:val="00061618"/>
    <w:rsid w:val="00062BFC"/>
    <w:rsid w:val="000637D8"/>
    <w:rsid w:val="000642C1"/>
    <w:rsid w:val="00070ABB"/>
    <w:rsid w:val="00071696"/>
    <w:rsid w:val="000721CF"/>
    <w:rsid w:val="00074670"/>
    <w:rsid w:val="000746AC"/>
    <w:rsid w:val="00074840"/>
    <w:rsid w:val="00075DC0"/>
    <w:rsid w:val="0008121C"/>
    <w:rsid w:val="0008340F"/>
    <w:rsid w:val="0008411D"/>
    <w:rsid w:val="00085DE0"/>
    <w:rsid w:val="0008750A"/>
    <w:rsid w:val="00091111"/>
    <w:rsid w:val="0009298B"/>
    <w:rsid w:val="00092D68"/>
    <w:rsid w:val="00092FAA"/>
    <w:rsid w:val="000A14FF"/>
    <w:rsid w:val="000A2947"/>
    <w:rsid w:val="000A6551"/>
    <w:rsid w:val="000A6C58"/>
    <w:rsid w:val="000B08FD"/>
    <w:rsid w:val="000B1C11"/>
    <w:rsid w:val="000B72C7"/>
    <w:rsid w:val="000B77E9"/>
    <w:rsid w:val="000B7EFE"/>
    <w:rsid w:val="000C0DDD"/>
    <w:rsid w:val="000C20C3"/>
    <w:rsid w:val="000C49C6"/>
    <w:rsid w:val="000C63F5"/>
    <w:rsid w:val="000D0241"/>
    <w:rsid w:val="000D5D59"/>
    <w:rsid w:val="000D6F35"/>
    <w:rsid w:val="000E2CB5"/>
    <w:rsid w:val="000E3B0A"/>
    <w:rsid w:val="000E4CBD"/>
    <w:rsid w:val="000E650C"/>
    <w:rsid w:val="000F0387"/>
    <w:rsid w:val="000F12D9"/>
    <w:rsid w:val="000F6A97"/>
    <w:rsid w:val="000F7BA2"/>
    <w:rsid w:val="000F7C25"/>
    <w:rsid w:val="00102402"/>
    <w:rsid w:val="001024FE"/>
    <w:rsid w:val="0010494A"/>
    <w:rsid w:val="00105DD3"/>
    <w:rsid w:val="00106C9D"/>
    <w:rsid w:val="00111330"/>
    <w:rsid w:val="0011352E"/>
    <w:rsid w:val="0011363D"/>
    <w:rsid w:val="00114603"/>
    <w:rsid w:val="00116845"/>
    <w:rsid w:val="00120170"/>
    <w:rsid w:val="00125A05"/>
    <w:rsid w:val="00130371"/>
    <w:rsid w:val="0013081F"/>
    <w:rsid w:val="00131FCC"/>
    <w:rsid w:val="00132583"/>
    <w:rsid w:val="00135342"/>
    <w:rsid w:val="00136EDE"/>
    <w:rsid w:val="00137EA7"/>
    <w:rsid w:val="00137FEA"/>
    <w:rsid w:val="00142148"/>
    <w:rsid w:val="00142F34"/>
    <w:rsid w:val="00143CFD"/>
    <w:rsid w:val="001445A2"/>
    <w:rsid w:val="0014509F"/>
    <w:rsid w:val="00146FB3"/>
    <w:rsid w:val="001502AF"/>
    <w:rsid w:val="00151464"/>
    <w:rsid w:val="001522A2"/>
    <w:rsid w:val="00152637"/>
    <w:rsid w:val="00155E9A"/>
    <w:rsid w:val="0015702F"/>
    <w:rsid w:val="00161643"/>
    <w:rsid w:val="00161912"/>
    <w:rsid w:val="0016310F"/>
    <w:rsid w:val="00163173"/>
    <w:rsid w:val="00163D28"/>
    <w:rsid w:val="0016491A"/>
    <w:rsid w:val="001658CB"/>
    <w:rsid w:val="001667EC"/>
    <w:rsid w:val="00171B65"/>
    <w:rsid w:val="00171F3D"/>
    <w:rsid w:val="00172C20"/>
    <w:rsid w:val="0017387C"/>
    <w:rsid w:val="00174DA7"/>
    <w:rsid w:val="00175314"/>
    <w:rsid w:val="0017693E"/>
    <w:rsid w:val="001847F1"/>
    <w:rsid w:val="00184C28"/>
    <w:rsid w:val="00190A9A"/>
    <w:rsid w:val="001914CB"/>
    <w:rsid w:val="00193848"/>
    <w:rsid w:val="0019421E"/>
    <w:rsid w:val="001942DF"/>
    <w:rsid w:val="001A1040"/>
    <w:rsid w:val="001A114E"/>
    <w:rsid w:val="001A119A"/>
    <w:rsid w:val="001A1EE8"/>
    <w:rsid w:val="001A27F4"/>
    <w:rsid w:val="001A62AA"/>
    <w:rsid w:val="001A6945"/>
    <w:rsid w:val="001A6E9B"/>
    <w:rsid w:val="001B25B9"/>
    <w:rsid w:val="001B2F89"/>
    <w:rsid w:val="001B3170"/>
    <w:rsid w:val="001B5D8F"/>
    <w:rsid w:val="001B608A"/>
    <w:rsid w:val="001B7F8C"/>
    <w:rsid w:val="001C0DD5"/>
    <w:rsid w:val="001C35C9"/>
    <w:rsid w:val="001C5B8F"/>
    <w:rsid w:val="001C5D6B"/>
    <w:rsid w:val="001C6A2C"/>
    <w:rsid w:val="001C7996"/>
    <w:rsid w:val="001D065F"/>
    <w:rsid w:val="001D3A17"/>
    <w:rsid w:val="001D4004"/>
    <w:rsid w:val="001D68F1"/>
    <w:rsid w:val="001D7506"/>
    <w:rsid w:val="001E0185"/>
    <w:rsid w:val="001E0FCF"/>
    <w:rsid w:val="001E392E"/>
    <w:rsid w:val="001E3ECD"/>
    <w:rsid w:val="001E46E1"/>
    <w:rsid w:val="001E4B5A"/>
    <w:rsid w:val="001E50C5"/>
    <w:rsid w:val="001E740D"/>
    <w:rsid w:val="001F07A0"/>
    <w:rsid w:val="001F2398"/>
    <w:rsid w:val="001F4085"/>
    <w:rsid w:val="001F59AA"/>
    <w:rsid w:val="001F6CE8"/>
    <w:rsid w:val="00201D4C"/>
    <w:rsid w:val="002020D7"/>
    <w:rsid w:val="0020281D"/>
    <w:rsid w:val="00206876"/>
    <w:rsid w:val="0021089C"/>
    <w:rsid w:val="002119F8"/>
    <w:rsid w:val="002127EA"/>
    <w:rsid w:val="00212B8B"/>
    <w:rsid w:val="00213708"/>
    <w:rsid w:val="002158A9"/>
    <w:rsid w:val="00217893"/>
    <w:rsid w:val="00217F2E"/>
    <w:rsid w:val="00220CBD"/>
    <w:rsid w:val="002220C3"/>
    <w:rsid w:val="0022281A"/>
    <w:rsid w:val="00222ACB"/>
    <w:rsid w:val="00222F4E"/>
    <w:rsid w:val="002238F3"/>
    <w:rsid w:val="002240ED"/>
    <w:rsid w:val="00224393"/>
    <w:rsid w:val="00226653"/>
    <w:rsid w:val="00227572"/>
    <w:rsid w:val="00231E82"/>
    <w:rsid w:val="00233897"/>
    <w:rsid w:val="0023478A"/>
    <w:rsid w:val="00235CA8"/>
    <w:rsid w:val="00236B85"/>
    <w:rsid w:val="002371B3"/>
    <w:rsid w:val="002418D7"/>
    <w:rsid w:val="00242DC6"/>
    <w:rsid w:val="002433E8"/>
    <w:rsid w:val="00243406"/>
    <w:rsid w:val="00243E6C"/>
    <w:rsid w:val="00244E3B"/>
    <w:rsid w:val="002451FB"/>
    <w:rsid w:val="00246FEF"/>
    <w:rsid w:val="002502B0"/>
    <w:rsid w:val="00254227"/>
    <w:rsid w:val="0025591F"/>
    <w:rsid w:val="00255D9F"/>
    <w:rsid w:val="00255F6D"/>
    <w:rsid w:val="00261BC3"/>
    <w:rsid w:val="00261CFE"/>
    <w:rsid w:val="00265E9B"/>
    <w:rsid w:val="002668A7"/>
    <w:rsid w:val="002705FE"/>
    <w:rsid w:val="00270802"/>
    <w:rsid w:val="00271F90"/>
    <w:rsid w:val="00272535"/>
    <w:rsid w:val="00273A61"/>
    <w:rsid w:val="0027439D"/>
    <w:rsid w:val="00281405"/>
    <w:rsid w:val="00284649"/>
    <w:rsid w:val="0028483C"/>
    <w:rsid w:val="00286868"/>
    <w:rsid w:val="0028799A"/>
    <w:rsid w:val="00290EBC"/>
    <w:rsid w:val="00291FC6"/>
    <w:rsid w:val="00292B33"/>
    <w:rsid w:val="00293700"/>
    <w:rsid w:val="00293839"/>
    <w:rsid w:val="00296ECF"/>
    <w:rsid w:val="00297741"/>
    <w:rsid w:val="002A25A4"/>
    <w:rsid w:val="002A2D44"/>
    <w:rsid w:val="002A39FB"/>
    <w:rsid w:val="002B02B4"/>
    <w:rsid w:val="002B3BD3"/>
    <w:rsid w:val="002B66ED"/>
    <w:rsid w:val="002C3EF7"/>
    <w:rsid w:val="002C6008"/>
    <w:rsid w:val="002C6C8A"/>
    <w:rsid w:val="002C7D30"/>
    <w:rsid w:val="002D0EEF"/>
    <w:rsid w:val="002D1CAE"/>
    <w:rsid w:val="002D2568"/>
    <w:rsid w:val="002D4DFB"/>
    <w:rsid w:val="002D6E1F"/>
    <w:rsid w:val="002E0E36"/>
    <w:rsid w:val="002E283C"/>
    <w:rsid w:val="002E500D"/>
    <w:rsid w:val="002E5D26"/>
    <w:rsid w:val="002E5DE2"/>
    <w:rsid w:val="002E627C"/>
    <w:rsid w:val="002F350F"/>
    <w:rsid w:val="002F56D6"/>
    <w:rsid w:val="002F5822"/>
    <w:rsid w:val="002F7F42"/>
    <w:rsid w:val="00300020"/>
    <w:rsid w:val="00301514"/>
    <w:rsid w:val="003036DF"/>
    <w:rsid w:val="0030470B"/>
    <w:rsid w:val="00304F0D"/>
    <w:rsid w:val="00304F2D"/>
    <w:rsid w:val="00305827"/>
    <w:rsid w:val="003058E0"/>
    <w:rsid w:val="00307986"/>
    <w:rsid w:val="00307B9E"/>
    <w:rsid w:val="00307DA9"/>
    <w:rsid w:val="00310D81"/>
    <w:rsid w:val="00312056"/>
    <w:rsid w:val="00316F37"/>
    <w:rsid w:val="003173A7"/>
    <w:rsid w:val="00320A15"/>
    <w:rsid w:val="00322336"/>
    <w:rsid w:val="00323E2E"/>
    <w:rsid w:val="00327672"/>
    <w:rsid w:val="003302D0"/>
    <w:rsid w:val="00330F62"/>
    <w:rsid w:val="00331023"/>
    <w:rsid w:val="00331998"/>
    <w:rsid w:val="00333708"/>
    <w:rsid w:val="00335442"/>
    <w:rsid w:val="00337202"/>
    <w:rsid w:val="0033735D"/>
    <w:rsid w:val="003407CA"/>
    <w:rsid w:val="00347230"/>
    <w:rsid w:val="003510C6"/>
    <w:rsid w:val="00351221"/>
    <w:rsid w:val="003518D9"/>
    <w:rsid w:val="003519A6"/>
    <w:rsid w:val="00351A98"/>
    <w:rsid w:val="00352205"/>
    <w:rsid w:val="003530DD"/>
    <w:rsid w:val="00353248"/>
    <w:rsid w:val="00353B25"/>
    <w:rsid w:val="0035438B"/>
    <w:rsid w:val="003543C1"/>
    <w:rsid w:val="00355E3F"/>
    <w:rsid w:val="003561E6"/>
    <w:rsid w:val="0036129C"/>
    <w:rsid w:val="00363940"/>
    <w:rsid w:val="0036686F"/>
    <w:rsid w:val="00366E4C"/>
    <w:rsid w:val="00370A6F"/>
    <w:rsid w:val="00371B3A"/>
    <w:rsid w:val="00372C43"/>
    <w:rsid w:val="00375528"/>
    <w:rsid w:val="003766B6"/>
    <w:rsid w:val="00383A03"/>
    <w:rsid w:val="00384ABB"/>
    <w:rsid w:val="003873CA"/>
    <w:rsid w:val="003946C6"/>
    <w:rsid w:val="00397149"/>
    <w:rsid w:val="003A0CBA"/>
    <w:rsid w:val="003A0ED1"/>
    <w:rsid w:val="003A0F08"/>
    <w:rsid w:val="003A1374"/>
    <w:rsid w:val="003A18E5"/>
    <w:rsid w:val="003A351C"/>
    <w:rsid w:val="003A496B"/>
    <w:rsid w:val="003A4A75"/>
    <w:rsid w:val="003A7381"/>
    <w:rsid w:val="003B067F"/>
    <w:rsid w:val="003B501B"/>
    <w:rsid w:val="003B57D7"/>
    <w:rsid w:val="003B5AB5"/>
    <w:rsid w:val="003C3E75"/>
    <w:rsid w:val="003C4238"/>
    <w:rsid w:val="003C566C"/>
    <w:rsid w:val="003C63A6"/>
    <w:rsid w:val="003D2D99"/>
    <w:rsid w:val="003D3883"/>
    <w:rsid w:val="003D4005"/>
    <w:rsid w:val="003D5631"/>
    <w:rsid w:val="003E0145"/>
    <w:rsid w:val="003E346C"/>
    <w:rsid w:val="003E3B2B"/>
    <w:rsid w:val="003E5F55"/>
    <w:rsid w:val="003E67A3"/>
    <w:rsid w:val="003F0E4C"/>
    <w:rsid w:val="003F28A2"/>
    <w:rsid w:val="003F3D5B"/>
    <w:rsid w:val="003F45B9"/>
    <w:rsid w:val="00402E5B"/>
    <w:rsid w:val="00403183"/>
    <w:rsid w:val="00403929"/>
    <w:rsid w:val="00404958"/>
    <w:rsid w:val="00407334"/>
    <w:rsid w:val="00410006"/>
    <w:rsid w:val="00410819"/>
    <w:rsid w:val="004111C8"/>
    <w:rsid w:val="0041121D"/>
    <w:rsid w:val="00411B96"/>
    <w:rsid w:val="004120DF"/>
    <w:rsid w:val="00413A7B"/>
    <w:rsid w:val="004143C8"/>
    <w:rsid w:val="004146F7"/>
    <w:rsid w:val="00420263"/>
    <w:rsid w:val="00420EE8"/>
    <w:rsid w:val="00424990"/>
    <w:rsid w:val="004252C6"/>
    <w:rsid w:val="00432919"/>
    <w:rsid w:val="0044030D"/>
    <w:rsid w:val="00440EAB"/>
    <w:rsid w:val="0044102B"/>
    <w:rsid w:val="0044153D"/>
    <w:rsid w:val="00442DFA"/>
    <w:rsid w:val="0044373B"/>
    <w:rsid w:val="004437B2"/>
    <w:rsid w:val="00452C3E"/>
    <w:rsid w:val="00452D35"/>
    <w:rsid w:val="00452E75"/>
    <w:rsid w:val="00461C42"/>
    <w:rsid w:val="004628C7"/>
    <w:rsid w:val="004629EB"/>
    <w:rsid w:val="00463A2E"/>
    <w:rsid w:val="00465305"/>
    <w:rsid w:val="00465540"/>
    <w:rsid w:val="00465610"/>
    <w:rsid w:val="00466502"/>
    <w:rsid w:val="00466688"/>
    <w:rsid w:val="004671BE"/>
    <w:rsid w:val="00467B54"/>
    <w:rsid w:val="00467BFC"/>
    <w:rsid w:val="004707B0"/>
    <w:rsid w:val="00474219"/>
    <w:rsid w:val="00477E6C"/>
    <w:rsid w:val="00480F18"/>
    <w:rsid w:val="00482F0F"/>
    <w:rsid w:val="00482F59"/>
    <w:rsid w:val="00484747"/>
    <w:rsid w:val="00485CCB"/>
    <w:rsid w:val="00492C43"/>
    <w:rsid w:val="00492D79"/>
    <w:rsid w:val="004954B6"/>
    <w:rsid w:val="00496058"/>
    <w:rsid w:val="0049738E"/>
    <w:rsid w:val="00497990"/>
    <w:rsid w:val="004A4D22"/>
    <w:rsid w:val="004B1164"/>
    <w:rsid w:val="004B5776"/>
    <w:rsid w:val="004B7ED7"/>
    <w:rsid w:val="004C0BB5"/>
    <w:rsid w:val="004C2661"/>
    <w:rsid w:val="004C5D4C"/>
    <w:rsid w:val="004C6F5D"/>
    <w:rsid w:val="004D14DC"/>
    <w:rsid w:val="004D3023"/>
    <w:rsid w:val="004D3ED3"/>
    <w:rsid w:val="004D3F63"/>
    <w:rsid w:val="004D4D03"/>
    <w:rsid w:val="004D5805"/>
    <w:rsid w:val="004D5FA5"/>
    <w:rsid w:val="004D5FEB"/>
    <w:rsid w:val="004E1F00"/>
    <w:rsid w:val="004E223F"/>
    <w:rsid w:val="004E3B27"/>
    <w:rsid w:val="004E4C71"/>
    <w:rsid w:val="004E4CC7"/>
    <w:rsid w:val="004E57F4"/>
    <w:rsid w:val="004E702F"/>
    <w:rsid w:val="004F465F"/>
    <w:rsid w:val="004F5CA9"/>
    <w:rsid w:val="004F5EDF"/>
    <w:rsid w:val="004F79A5"/>
    <w:rsid w:val="00502463"/>
    <w:rsid w:val="00506522"/>
    <w:rsid w:val="005068ED"/>
    <w:rsid w:val="00506C56"/>
    <w:rsid w:val="0051365A"/>
    <w:rsid w:val="00513B79"/>
    <w:rsid w:val="0051507B"/>
    <w:rsid w:val="0051649A"/>
    <w:rsid w:val="00517E41"/>
    <w:rsid w:val="00520287"/>
    <w:rsid w:val="00521B56"/>
    <w:rsid w:val="00533B42"/>
    <w:rsid w:val="005349CD"/>
    <w:rsid w:val="0053639A"/>
    <w:rsid w:val="005367E8"/>
    <w:rsid w:val="00537163"/>
    <w:rsid w:val="00537177"/>
    <w:rsid w:val="005375CA"/>
    <w:rsid w:val="00541496"/>
    <w:rsid w:val="005414FE"/>
    <w:rsid w:val="005424E2"/>
    <w:rsid w:val="00542663"/>
    <w:rsid w:val="0054288D"/>
    <w:rsid w:val="00544C8D"/>
    <w:rsid w:val="00546869"/>
    <w:rsid w:val="00546AE6"/>
    <w:rsid w:val="005471CD"/>
    <w:rsid w:val="00550BA8"/>
    <w:rsid w:val="00552E02"/>
    <w:rsid w:val="00552EBF"/>
    <w:rsid w:val="005549DD"/>
    <w:rsid w:val="005614CF"/>
    <w:rsid w:val="00562197"/>
    <w:rsid w:val="0056411E"/>
    <w:rsid w:val="00564286"/>
    <w:rsid w:val="00565534"/>
    <w:rsid w:val="005679B2"/>
    <w:rsid w:val="005705A8"/>
    <w:rsid w:val="005750C0"/>
    <w:rsid w:val="005807E7"/>
    <w:rsid w:val="005863C2"/>
    <w:rsid w:val="005870DD"/>
    <w:rsid w:val="0059021D"/>
    <w:rsid w:val="00593C1F"/>
    <w:rsid w:val="005950AB"/>
    <w:rsid w:val="0059554C"/>
    <w:rsid w:val="00595622"/>
    <w:rsid w:val="00595682"/>
    <w:rsid w:val="0059624A"/>
    <w:rsid w:val="00596DAF"/>
    <w:rsid w:val="0059783A"/>
    <w:rsid w:val="00597F65"/>
    <w:rsid w:val="005A08DE"/>
    <w:rsid w:val="005A14E0"/>
    <w:rsid w:val="005A180F"/>
    <w:rsid w:val="005A61ED"/>
    <w:rsid w:val="005B187A"/>
    <w:rsid w:val="005B2FBD"/>
    <w:rsid w:val="005B42B0"/>
    <w:rsid w:val="005B79C0"/>
    <w:rsid w:val="005C1A22"/>
    <w:rsid w:val="005C1E5D"/>
    <w:rsid w:val="005C2394"/>
    <w:rsid w:val="005C2D6F"/>
    <w:rsid w:val="005C4A5A"/>
    <w:rsid w:val="005C7194"/>
    <w:rsid w:val="005D06E1"/>
    <w:rsid w:val="005D3EAE"/>
    <w:rsid w:val="005D6376"/>
    <w:rsid w:val="005E0D1D"/>
    <w:rsid w:val="005E2FC8"/>
    <w:rsid w:val="005E35E3"/>
    <w:rsid w:val="005E38D8"/>
    <w:rsid w:val="005E4F8F"/>
    <w:rsid w:val="005E7A78"/>
    <w:rsid w:val="005E7F62"/>
    <w:rsid w:val="005F24BA"/>
    <w:rsid w:val="005F3C2F"/>
    <w:rsid w:val="005F493F"/>
    <w:rsid w:val="005F6583"/>
    <w:rsid w:val="005F6FE2"/>
    <w:rsid w:val="0060300D"/>
    <w:rsid w:val="006053B0"/>
    <w:rsid w:val="00605CFC"/>
    <w:rsid w:val="00606D02"/>
    <w:rsid w:val="006106F0"/>
    <w:rsid w:val="006124CC"/>
    <w:rsid w:val="006137F9"/>
    <w:rsid w:val="0061761A"/>
    <w:rsid w:val="00620579"/>
    <w:rsid w:val="00620C86"/>
    <w:rsid w:val="00624D74"/>
    <w:rsid w:val="00630240"/>
    <w:rsid w:val="00630D94"/>
    <w:rsid w:val="0063301C"/>
    <w:rsid w:val="00637469"/>
    <w:rsid w:val="006408A2"/>
    <w:rsid w:val="00641C2D"/>
    <w:rsid w:val="006440C7"/>
    <w:rsid w:val="00644416"/>
    <w:rsid w:val="006459A7"/>
    <w:rsid w:val="006465FF"/>
    <w:rsid w:val="00647B30"/>
    <w:rsid w:val="00647BE6"/>
    <w:rsid w:val="00654D9E"/>
    <w:rsid w:val="006570C0"/>
    <w:rsid w:val="00657FA2"/>
    <w:rsid w:val="006645BB"/>
    <w:rsid w:val="00664874"/>
    <w:rsid w:val="00665F6C"/>
    <w:rsid w:val="006674AA"/>
    <w:rsid w:val="00670C15"/>
    <w:rsid w:val="00671D0F"/>
    <w:rsid w:val="0067292D"/>
    <w:rsid w:val="00672983"/>
    <w:rsid w:val="006744EC"/>
    <w:rsid w:val="00680584"/>
    <w:rsid w:val="006808D1"/>
    <w:rsid w:val="00684F88"/>
    <w:rsid w:val="006856A7"/>
    <w:rsid w:val="00685A8D"/>
    <w:rsid w:val="00685E6A"/>
    <w:rsid w:val="00687E79"/>
    <w:rsid w:val="00692819"/>
    <w:rsid w:val="0069375B"/>
    <w:rsid w:val="006957D7"/>
    <w:rsid w:val="0069592A"/>
    <w:rsid w:val="006A020C"/>
    <w:rsid w:val="006A174B"/>
    <w:rsid w:val="006A2BA0"/>
    <w:rsid w:val="006A2EA6"/>
    <w:rsid w:val="006A3F6A"/>
    <w:rsid w:val="006A5E55"/>
    <w:rsid w:val="006A703C"/>
    <w:rsid w:val="006A7DE3"/>
    <w:rsid w:val="006B1A50"/>
    <w:rsid w:val="006B2FDE"/>
    <w:rsid w:val="006C1D2E"/>
    <w:rsid w:val="006C1F6A"/>
    <w:rsid w:val="006C595D"/>
    <w:rsid w:val="006D142B"/>
    <w:rsid w:val="006D3D40"/>
    <w:rsid w:val="006D4A91"/>
    <w:rsid w:val="006D56B4"/>
    <w:rsid w:val="006D5D80"/>
    <w:rsid w:val="006E07BE"/>
    <w:rsid w:val="006E176D"/>
    <w:rsid w:val="006E28E0"/>
    <w:rsid w:val="006E2CCB"/>
    <w:rsid w:val="006E4B81"/>
    <w:rsid w:val="006E7245"/>
    <w:rsid w:val="006F3750"/>
    <w:rsid w:val="006F5826"/>
    <w:rsid w:val="006F66F4"/>
    <w:rsid w:val="006F6D8B"/>
    <w:rsid w:val="0070194C"/>
    <w:rsid w:val="0070379F"/>
    <w:rsid w:val="007050E1"/>
    <w:rsid w:val="007116FD"/>
    <w:rsid w:val="00712D5C"/>
    <w:rsid w:val="007144F0"/>
    <w:rsid w:val="00714928"/>
    <w:rsid w:val="00714A84"/>
    <w:rsid w:val="00717863"/>
    <w:rsid w:val="007222DE"/>
    <w:rsid w:val="00723FA2"/>
    <w:rsid w:val="0072435C"/>
    <w:rsid w:val="00724851"/>
    <w:rsid w:val="007257A7"/>
    <w:rsid w:val="0072615C"/>
    <w:rsid w:val="007267D7"/>
    <w:rsid w:val="00730AED"/>
    <w:rsid w:val="007312ED"/>
    <w:rsid w:val="0073171D"/>
    <w:rsid w:val="0073613F"/>
    <w:rsid w:val="0073619A"/>
    <w:rsid w:val="00742ED8"/>
    <w:rsid w:val="00744586"/>
    <w:rsid w:val="0074534D"/>
    <w:rsid w:val="007453AB"/>
    <w:rsid w:val="0074588E"/>
    <w:rsid w:val="0074728F"/>
    <w:rsid w:val="00750A9D"/>
    <w:rsid w:val="007528FC"/>
    <w:rsid w:val="00752DDA"/>
    <w:rsid w:val="00754392"/>
    <w:rsid w:val="007622BD"/>
    <w:rsid w:val="007631C7"/>
    <w:rsid w:val="00764157"/>
    <w:rsid w:val="00764D18"/>
    <w:rsid w:val="0076550F"/>
    <w:rsid w:val="007668BD"/>
    <w:rsid w:val="00767B5C"/>
    <w:rsid w:val="0077081E"/>
    <w:rsid w:val="00770EBF"/>
    <w:rsid w:val="007721CC"/>
    <w:rsid w:val="00772397"/>
    <w:rsid w:val="007723FB"/>
    <w:rsid w:val="007724FB"/>
    <w:rsid w:val="00772AB0"/>
    <w:rsid w:val="00775630"/>
    <w:rsid w:val="00775716"/>
    <w:rsid w:val="007758CC"/>
    <w:rsid w:val="00775A64"/>
    <w:rsid w:val="00776D2B"/>
    <w:rsid w:val="00777845"/>
    <w:rsid w:val="00782818"/>
    <w:rsid w:val="007943C3"/>
    <w:rsid w:val="00795D59"/>
    <w:rsid w:val="007A0896"/>
    <w:rsid w:val="007A15A3"/>
    <w:rsid w:val="007A36CF"/>
    <w:rsid w:val="007A3D86"/>
    <w:rsid w:val="007A606A"/>
    <w:rsid w:val="007A7BAC"/>
    <w:rsid w:val="007A7F98"/>
    <w:rsid w:val="007B1617"/>
    <w:rsid w:val="007B2232"/>
    <w:rsid w:val="007B3721"/>
    <w:rsid w:val="007B401B"/>
    <w:rsid w:val="007B47D6"/>
    <w:rsid w:val="007B74E9"/>
    <w:rsid w:val="007C1DF9"/>
    <w:rsid w:val="007C3BE6"/>
    <w:rsid w:val="007C3C6F"/>
    <w:rsid w:val="007C5564"/>
    <w:rsid w:val="007C6831"/>
    <w:rsid w:val="007C721F"/>
    <w:rsid w:val="007D2023"/>
    <w:rsid w:val="007D2AA6"/>
    <w:rsid w:val="007D4A85"/>
    <w:rsid w:val="007D4C16"/>
    <w:rsid w:val="007D5B0F"/>
    <w:rsid w:val="007D5CCA"/>
    <w:rsid w:val="007D5F1A"/>
    <w:rsid w:val="007D5FE7"/>
    <w:rsid w:val="007D78D3"/>
    <w:rsid w:val="007D79FC"/>
    <w:rsid w:val="007E37B7"/>
    <w:rsid w:val="007E43F1"/>
    <w:rsid w:val="007E4A7B"/>
    <w:rsid w:val="007E565A"/>
    <w:rsid w:val="007E62EA"/>
    <w:rsid w:val="007F0591"/>
    <w:rsid w:val="007F0595"/>
    <w:rsid w:val="007F0FA8"/>
    <w:rsid w:val="007F1355"/>
    <w:rsid w:val="007F1C2A"/>
    <w:rsid w:val="007F276C"/>
    <w:rsid w:val="007F4C5D"/>
    <w:rsid w:val="007F766A"/>
    <w:rsid w:val="00800D0A"/>
    <w:rsid w:val="00801685"/>
    <w:rsid w:val="00801A7D"/>
    <w:rsid w:val="00804AEE"/>
    <w:rsid w:val="00805761"/>
    <w:rsid w:val="00805CA8"/>
    <w:rsid w:val="00806C9D"/>
    <w:rsid w:val="00806F83"/>
    <w:rsid w:val="0081141C"/>
    <w:rsid w:val="00811B55"/>
    <w:rsid w:val="008171BE"/>
    <w:rsid w:val="0082384B"/>
    <w:rsid w:val="00825015"/>
    <w:rsid w:val="008370B2"/>
    <w:rsid w:val="008400EC"/>
    <w:rsid w:val="00841A8A"/>
    <w:rsid w:val="00844274"/>
    <w:rsid w:val="008451FF"/>
    <w:rsid w:val="0084523B"/>
    <w:rsid w:val="0085188E"/>
    <w:rsid w:val="008526F9"/>
    <w:rsid w:val="00853009"/>
    <w:rsid w:val="00854B6E"/>
    <w:rsid w:val="00854DD1"/>
    <w:rsid w:val="008565E1"/>
    <w:rsid w:val="00861799"/>
    <w:rsid w:val="00865B37"/>
    <w:rsid w:val="0086687E"/>
    <w:rsid w:val="00870662"/>
    <w:rsid w:val="00873059"/>
    <w:rsid w:val="00876F66"/>
    <w:rsid w:val="008813D9"/>
    <w:rsid w:val="00882508"/>
    <w:rsid w:val="00883A75"/>
    <w:rsid w:val="008847B3"/>
    <w:rsid w:val="00884CF4"/>
    <w:rsid w:val="00884E11"/>
    <w:rsid w:val="00885839"/>
    <w:rsid w:val="008863BD"/>
    <w:rsid w:val="0088725B"/>
    <w:rsid w:val="0088727F"/>
    <w:rsid w:val="008874D5"/>
    <w:rsid w:val="0088766C"/>
    <w:rsid w:val="00887FB7"/>
    <w:rsid w:val="008908EB"/>
    <w:rsid w:val="00890A5C"/>
    <w:rsid w:val="00890F78"/>
    <w:rsid w:val="00891B15"/>
    <w:rsid w:val="00891C98"/>
    <w:rsid w:val="00893B30"/>
    <w:rsid w:val="008945C4"/>
    <w:rsid w:val="008956B2"/>
    <w:rsid w:val="008957FE"/>
    <w:rsid w:val="008959DB"/>
    <w:rsid w:val="00895DC0"/>
    <w:rsid w:val="008968AA"/>
    <w:rsid w:val="008A0BF6"/>
    <w:rsid w:val="008A2708"/>
    <w:rsid w:val="008A28BC"/>
    <w:rsid w:val="008A40BF"/>
    <w:rsid w:val="008A4864"/>
    <w:rsid w:val="008A5B1F"/>
    <w:rsid w:val="008A5FA5"/>
    <w:rsid w:val="008A75DE"/>
    <w:rsid w:val="008B0639"/>
    <w:rsid w:val="008B1A34"/>
    <w:rsid w:val="008B55EA"/>
    <w:rsid w:val="008B5770"/>
    <w:rsid w:val="008C01B7"/>
    <w:rsid w:val="008C01ED"/>
    <w:rsid w:val="008C1DE5"/>
    <w:rsid w:val="008C3FDC"/>
    <w:rsid w:val="008C59DD"/>
    <w:rsid w:val="008C7830"/>
    <w:rsid w:val="008D0627"/>
    <w:rsid w:val="008D0A63"/>
    <w:rsid w:val="008D17A8"/>
    <w:rsid w:val="008D1C5B"/>
    <w:rsid w:val="008D2ECF"/>
    <w:rsid w:val="008D333F"/>
    <w:rsid w:val="008D4024"/>
    <w:rsid w:val="008D6153"/>
    <w:rsid w:val="008D68D3"/>
    <w:rsid w:val="008D7F36"/>
    <w:rsid w:val="008E197C"/>
    <w:rsid w:val="008E1E88"/>
    <w:rsid w:val="008E247E"/>
    <w:rsid w:val="008E2E84"/>
    <w:rsid w:val="008E5369"/>
    <w:rsid w:val="008E7A07"/>
    <w:rsid w:val="008F5278"/>
    <w:rsid w:val="008F63C1"/>
    <w:rsid w:val="009009C5"/>
    <w:rsid w:val="00900A38"/>
    <w:rsid w:val="0090154D"/>
    <w:rsid w:val="009017D3"/>
    <w:rsid w:val="009043B7"/>
    <w:rsid w:val="009069D9"/>
    <w:rsid w:val="00906A50"/>
    <w:rsid w:val="00906DA9"/>
    <w:rsid w:val="00910593"/>
    <w:rsid w:val="00911C5B"/>
    <w:rsid w:val="00916FCF"/>
    <w:rsid w:val="0092179E"/>
    <w:rsid w:val="00922BEC"/>
    <w:rsid w:val="00922D8A"/>
    <w:rsid w:val="00923E41"/>
    <w:rsid w:val="0092460A"/>
    <w:rsid w:val="00925417"/>
    <w:rsid w:val="0093069D"/>
    <w:rsid w:val="00931579"/>
    <w:rsid w:val="00932156"/>
    <w:rsid w:val="0093512C"/>
    <w:rsid w:val="00936656"/>
    <w:rsid w:val="00937F0A"/>
    <w:rsid w:val="00940A72"/>
    <w:rsid w:val="00940C1F"/>
    <w:rsid w:val="009410C5"/>
    <w:rsid w:val="00941B86"/>
    <w:rsid w:val="009421FF"/>
    <w:rsid w:val="0094680F"/>
    <w:rsid w:val="009500DF"/>
    <w:rsid w:val="00951335"/>
    <w:rsid w:val="0095165C"/>
    <w:rsid w:val="00951A83"/>
    <w:rsid w:val="00953142"/>
    <w:rsid w:val="009561A5"/>
    <w:rsid w:val="00956C50"/>
    <w:rsid w:val="00957AF2"/>
    <w:rsid w:val="00962632"/>
    <w:rsid w:val="00964AB0"/>
    <w:rsid w:val="00967137"/>
    <w:rsid w:val="00972177"/>
    <w:rsid w:val="009734A3"/>
    <w:rsid w:val="00980035"/>
    <w:rsid w:val="00981A29"/>
    <w:rsid w:val="00982041"/>
    <w:rsid w:val="00985AA8"/>
    <w:rsid w:val="00986268"/>
    <w:rsid w:val="009914F8"/>
    <w:rsid w:val="00993270"/>
    <w:rsid w:val="00993DC1"/>
    <w:rsid w:val="00994837"/>
    <w:rsid w:val="00995D35"/>
    <w:rsid w:val="009964FF"/>
    <w:rsid w:val="009A08C1"/>
    <w:rsid w:val="009A149F"/>
    <w:rsid w:val="009A17A0"/>
    <w:rsid w:val="009A1CC6"/>
    <w:rsid w:val="009A4DCD"/>
    <w:rsid w:val="009B0221"/>
    <w:rsid w:val="009B0803"/>
    <w:rsid w:val="009B1564"/>
    <w:rsid w:val="009B5117"/>
    <w:rsid w:val="009B538A"/>
    <w:rsid w:val="009B57D5"/>
    <w:rsid w:val="009B651A"/>
    <w:rsid w:val="009C098D"/>
    <w:rsid w:val="009C34FF"/>
    <w:rsid w:val="009C735D"/>
    <w:rsid w:val="009C7D2C"/>
    <w:rsid w:val="009D18F9"/>
    <w:rsid w:val="009D38DF"/>
    <w:rsid w:val="009D5537"/>
    <w:rsid w:val="009D62A8"/>
    <w:rsid w:val="009D6F20"/>
    <w:rsid w:val="009E32C8"/>
    <w:rsid w:val="009E454C"/>
    <w:rsid w:val="009E47FB"/>
    <w:rsid w:val="009E4A42"/>
    <w:rsid w:val="009E5C2A"/>
    <w:rsid w:val="009E798A"/>
    <w:rsid w:val="009F0F3D"/>
    <w:rsid w:val="009F11CB"/>
    <w:rsid w:val="009F2F61"/>
    <w:rsid w:val="009F2F8E"/>
    <w:rsid w:val="009F3B0C"/>
    <w:rsid w:val="009F4813"/>
    <w:rsid w:val="009F58F4"/>
    <w:rsid w:val="009F5F0B"/>
    <w:rsid w:val="009F66FE"/>
    <w:rsid w:val="009F7426"/>
    <w:rsid w:val="00A00A0B"/>
    <w:rsid w:val="00A02890"/>
    <w:rsid w:val="00A054AE"/>
    <w:rsid w:val="00A05FDD"/>
    <w:rsid w:val="00A06B15"/>
    <w:rsid w:val="00A1012F"/>
    <w:rsid w:val="00A14007"/>
    <w:rsid w:val="00A144BD"/>
    <w:rsid w:val="00A14DFF"/>
    <w:rsid w:val="00A150C9"/>
    <w:rsid w:val="00A166B8"/>
    <w:rsid w:val="00A16C5F"/>
    <w:rsid w:val="00A16ED4"/>
    <w:rsid w:val="00A17692"/>
    <w:rsid w:val="00A20184"/>
    <w:rsid w:val="00A21B50"/>
    <w:rsid w:val="00A247AC"/>
    <w:rsid w:val="00A26B2A"/>
    <w:rsid w:val="00A278A0"/>
    <w:rsid w:val="00A27B83"/>
    <w:rsid w:val="00A30D17"/>
    <w:rsid w:val="00A316AF"/>
    <w:rsid w:val="00A321F7"/>
    <w:rsid w:val="00A32B59"/>
    <w:rsid w:val="00A3438A"/>
    <w:rsid w:val="00A34731"/>
    <w:rsid w:val="00A3647B"/>
    <w:rsid w:val="00A4053B"/>
    <w:rsid w:val="00A54493"/>
    <w:rsid w:val="00A561CA"/>
    <w:rsid w:val="00A6303D"/>
    <w:rsid w:val="00A65B51"/>
    <w:rsid w:val="00A667C1"/>
    <w:rsid w:val="00A6702A"/>
    <w:rsid w:val="00A70A87"/>
    <w:rsid w:val="00A74376"/>
    <w:rsid w:val="00A74959"/>
    <w:rsid w:val="00A74DFB"/>
    <w:rsid w:val="00A7659A"/>
    <w:rsid w:val="00A84E57"/>
    <w:rsid w:val="00A85509"/>
    <w:rsid w:val="00A85CF1"/>
    <w:rsid w:val="00A862BF"/>
    <w:rsid w:val="00A86B48"/>
    <w:rsid w:val="00A90F29"/>
    <w:rsid w:val="00A9235B"/>
    <w:rsid w:val="00A92704"/>
    <w:rsid w:val="00A935A3"/>
    <w:rsid w:val="00A96FF3"/>
    <w:rsid w:val="00AA0F11"/>
    <w:rsid w:val="00AA111F"/>
    <w:rsid w:val="00AA3758"/>
    <w:rsid w:val="00AA41BA"/>
    <w:rsid w:val="00AA57E2"/>
    <w:rsid w:val="00AA6B6C"/>
    <w:rsid w:val="00AA7466"/>
    <w:rsid w:val="00AA7DF3"/>
    <w:rsid w:val="00AB123C"/>
    <w:rsid w:val="00AB2738"/>
    <w:rsid w:val="00AB2CBC"/>
    <w:rsid w:val="00AB3133"/>
    <w:rsid w:val="00AB37A6"/>
    <w:rsid w:val="00AB58CF"/>
    <w:rsid w:val="00AB6523"/>
    <w:rsid w:val="00AB71D3"/>
    <w:rsid w:val="00AC0EC1"/>
    <w:rsid w:val="00AC1768"/>
    <w:rsid w:val="00AC21D2"/>
    <w:rsid w:val="00AC30BF"/>
    <w:rsid w:val="00AC4829"/>
    <w:rsid w:val="00AC518B"/>
    <w:rsid w:val="00AC603B"/>
    <w:rsid w:val="00AC6CCA"/>
    <w:rsid w:val="00AC77EB"/>
    <w:rsid w:val="00AC7C02"/>
    <w:rsid w:val="00AD2D1B"/>
    <w:rsid w:val="00AD4B0E"/>
    <w:rsid w:val="00AD5898"/>
    <w:rsid w:val="00AD6810"/>
    <w:rsid w:val="00AD68FC"/>
    <w:rsid w:val="00AD6988"/>
    <w:rsid w:val="00AD7373"/>
    <w:rsid w:val="00AE0039"/>
    <w:rsid w:val="00AE0071"/>
    <w:rsid w:val="00AE0409"/>
    <w:rsid w:val="00AE3E85"/>
    <w:rsid w:val="00AE6C74"/>
    <w:rsid w:val="00AE71F2"/>
    <w:rsid w:val="00AE7806"/>
    <w:rsid w:val="00AF2318"/>
    <w:rsid w:val="00AF444B"/>
    <w:rsid w:val="00B038FB"/>
    <w:rsid w:val="00B03917"/>
    <w:rsid w:val="00B05614"/>
    <w:rsid w:val="00B072EB"/>
    <w:rsid w:val="00B07EE7"/>
    <w:rsid w:val="00B10F69"/>
    <w:rsid w:val="00B11F6F"/>
    <w:rsid w:val="00B132C8"/>
    <w:rsid w:val="00B157B6"/>
    <w:rsid w:val="00B17809"/>
    <w:rsid w:val="00B21B52"/>
    <w:rsid w:val="00B21C59"/>
    <w:rsid w:val="00B252FE"/>
    <w:rsid w:val="00B253C2"/>
    <w:rsid w:val="00B27F89"/>
    <w:rsid w:val="00B34209"/>
    <w:rsid w:val="00B35A22"/>
    <w:rsid w:val="00B35B63"/>
    <w:rsid w:val="00B360F2"/>
    <w:rsid w:val="00B36767"/>
    <w:rsid w:val="00B3717E"/>
    <w:rsid w:val="00B372A8"/>
    <w:rsid w:val="00B40368"/>
    <w:rsid w:val="00B4163A"/>
    <w:rsid w:val="00B45EC8"/>
    <w:rsid w:val="00B51A93"/>
    <w:rsid w:val="00B51E66"/>
    <w:rsid w:val="00B529F7"/>
    <w:rsid w:val="00B54B17"/>
    <w:rsid w:val="00B54F04"/>
    <w:rsid w:val="00B55BF0"/>
    <w:rsid w:val="00B60B60"/>
    <w:rsid w:val="00B62957"/>
    <w:rsid w:val="00B62BA1"/>
    <w:rsid w:val="00B658AE"/>
    <w:rsid w:val="00B65A14"/>
    <w:rsid w:val="00B70C13"/>
    <w:rsid w:val="00B72CB7"/>
    <w:rsid w:val="00B75036"/>
    <w:rsid w:val="00B75456"/>
    <w:rsid w:val="00B75853"/>
    <w:rsid w:val="00B7719D"/>
    <w:rsid w:val="00B812E9"/>
    <w:rsid w:val="00B82B4F"/>
    <w:rsid w:val="00B86742"/>
    <w:rsid w:val="00B946E6"/>
    <w:rsid w:val="00B95406"/>
    <w:rsid w:val="00B97D46"/>
    <w:rsid w:val="00BA20DF"/>
    <w:rsid w:val="00BA461F"/>
    <w:rsid w:val="00BA48ED"/>
    <w:rsid w:val="00BB1598"/>
    <w:rsid w:val="00BB461C"/>
    <w:rsid w:val="00BB7900"/>
    <w:rsid w:val="00BB7AAE"/>
    <w:rsid w:val="00BC1743"/>
    <w:rsid w:val="00BC4753"/>
    <w:rsid w:val="00BC719A"/>
    <w:rsid w:val="00BD004C"/>
    <w:rsid w:val="00BD02B3"/>
    <w:rsid w:val="00BD081C"/>
    <w:rsid w:val="00BD1B0A"/>
    <w:rsid w:val="00BD1BF3"/>
    <w:rsid w:val="00BD3CC0"/>
    <w:rsid w:val="00BD477E"/>
    <w:rsid w:val="00BD5CC7"/>
    <w:rsid w:val="00BD6046"/>
    <w:rsid w:val="00BE05AC"/>
    <w:rsid w:val="00BE14E5"/>
    <w:rsid w:val="00BE1B8F"/>
    <w:rsid w:val="00BE1F59"/>
    <w:rsid w:val="00BE36E5"/>
    <w:rsid w:val="00BE3CA3"/>
    <w:rsid w:val="00BE3F97"/>
    <w:rsid w:val="00BE553A"/>
    <w:rsid w:val="00BE6EB1"/>
    <w:rsid w:val="00BF2558"/>
    <w:rsid w:val="00BF2B0C"/>
    <w:rsid w:val="00BF63ED"/>
    <w:rsid w:val="00BF6508"/>
    <w:rsid w:val="00BF6883"/>
    <w:rsid w:val="00BF6B79"/>
    <w:rsid w:val="00BF7118"/>
    <w:rsid w:val="00C01CDD"/>
    <w:rsid w:val="00C033EA"/>
    <w:rsid w:val="00C04590"/>
    <w:rsid w:val="00C057C3"/>
    <w:rsid w:val="00C05C94"/>
    <w:rsid w:val="00C10A77"/>
    <w:rsid w:val="00C11732"/>
    <w:rsid w:val="00C146C7"/>
    <w:rsid w:val="00C1626E"/>
    <w:rsid w:val="00C16690"/>
    <w:rsid w:val="00C1708D"/>
    <w:rsid w:val="00C201C4"/>
    <w:rsid w:val="00C20496"/>
    <w:rsid w:val="00C24899"/>
    <w:rsid w:val="00C26888"/>
    <w:rsid w:val="00C31B95"/>
    <w:rsid w:val="00C3239B"/>
    <w:rsid w:val="00C32E1A"/>
    <w:rsid w:val="00C332E2"/>
    <w:rsid w:val="00C332F0"/>
    <w:rsid w:val="00C41E09"/>
    <w:rsid w:val="00C52E3D"/>
    <w:rsid w:val="00C60AA2"/>
    <w:rsid w:val="00C6364B"/>
    <w:rsid w:val="00C63CBC"/>
    <w:rsid w:val="00C654EF"/>
    <w:rsid w:val="00C65885"/>
    <w:rsid w:val="00C66A00"/>
    <w:rsid w:val="00C66FD7"/>
    <w:rsid w:val="00C7097D"/>
    <w:rsid w:val="00C70D86"/>
    <w:rsid w:val="00C72455"/>
    <w:rsid w:val="00C72C6B"/>
    <w:rsid w:val="00C72DDE"/>
    <w:rsid w:val="00C73D75"/>
    <w:rsid w:val="00C74957"/>
    <w:rsid w:val="00C75C92"/>
    <w:rsid w:val="00C767AA"/>
    <w:rsid w:val="00C803D7"/>
    <w:rsid w:val="00C80964"/>
    <w:rsid w:val="00C81874"/>
    <w:rsid w:val="00C8267F"/>
    <w:rsid w:val="00C82936"/>
    <w:rsid w:val="00C901F8"/>
    <w:rsid w:val="00C915AC"/>
    <w:rsid w:val="00C92D81"/>
    <w:rsid w:val="00C94DDE"/>
    <w:rsid w:val="00C96580"/>
    <w:rsid w:val="00CA12CB"/>
    <w:rsid w:val="00CA6443"/>
    <w:rsid w:val="00CB328E"/>
    <w:rsid w:val="00CB3A04"/>
    <w:rsid w:val="00CB46ED"/>
    <w:rsid w:val="00CB4B7C"/>
    <w:rsid w:val="00CB51AD"/>
    <w:rsid w:val="00CB6BC9"/>
    <w:rsid w:val="00CC057F"/>
    <w:rsid w:val="00CC06A8"/>
    <w:rsid w:val="00CC1460"/>
    <w:rsid w:val="00CC14EA"/>
    <w:rsid w:val="00CC318B"/>
    <w:rsid w:val="00CC48B8"/>
    <w:rsid w:val="00CC68C2"/>
    <w:rsid w:val="00CD0F22"/>
    <w:rsid w:val="00CD1FF2"/>
    <w:rsid w:val="00CD3833"/>
    <w:rsid w:val="00CD48D1"/>
    <w:rsid w:val="00CD4DEE"/>
    <w:rsid w:val="00CE15F3"/>
    <w:rsid w:val="00CE2E3E"/>
    <w:rsid w:val="00CE351B"/>
    <w:rsid w:val="00CE37F2"/>
    <w:rsid w:val="00CE4C6E"/>
    <w:rsid w:val="00CE62BD"/>
    <w:rsid w:val="00CF008D"/>
    <w:rsid w:val="00CF00B9"/>
    <w:rsid w:val="00CF0524"/>
    <w:rsid w:val="00CF0713"/>
    <w:rsid w:val="00CF112A"/>
    <w:rsid w:val="00CF1827"/>
    <w:rsid w:val="00CF1CA5"/>
    <w:rsid w:val="00CF2309"/>
    <w:rsid w:val="00CF3540"/>
    <w:rsid w:val="00CF3567"/>
    <w:rsid w:val="00CF527D"/>
    <w:rsid w:val="00CF5D1B"/>
    <w:rsid w:val="00CF65EF"/>
    <w:rsid w:val="00CF7B33"/>
    <w:rsid w:val="00D00136"/>
    <w:rsid w:val="00D01234"/>
    <w:rsid w:val="00D04919"/>
    <w:rsid w:val="00D04C3D"/>
    <w:rsid w:val="00D05B95"/>
    <w:rsid w:val="00D063C8"/>
    <w:rsid w:val="00D06B50"/>
    <w:rsid w:val="00D07658"/>
    <w:rsid w:val="00D07F47"/>
    <w:rsid w:val="00D100CC"/>
    <w:rsid w:val="00D10A59"/>
    <w:rsid w:val="00D12B18"/>
    <w:rsid w:val="00D12E21"/>
    <w:rsid w:val="00D15765"/>
    <w:rsid w:val="00D16613"/>
    <w:rsid w:val="00D21ED4"/>
    <w:rsid w:val="00D23D38"/>
    <w:rsid w:val="00D243C4"/>
    <w:rsid w:val="00D25074"/>
    <w:rsid w:val="00D25529"/>
    <w:rsid w:val="00D26A63"/>
    <w:rsid w:val="00D313B6"/>
    <w:rsid w:val="00D31F66"/>
    <w:rsid w:val="00D3367A"/>
    <w:rsid w:val="00D342E2"/>
    <w:rsid w:val="00D34E9E"/>
    <w:rsid w:val="00D35652"/>
    <w:rsid w:val="00D37508"/>
    <w:rsid w:val="00D411E6"/>
    <w:rsid w:val="00D4155D"/>
    <w:rsid w:val="00D419B6"/>
    <w:rsid w:val="00D4519A"/>
    <w:rsid w:val="00D457DC"/>
    <w:rsid w:val="00D47884"/>
    <w:rsid w:val="00D5004C"/>
    <w:rsid w:val="00D505C9"/>
    <w:rsid w:val="00D505E2"/>
    <w:rsid w:val="00D528A1"/>
    <w:rsid w:val="00D535A7"/>
    <w:rsid w:val="00D56806"/>
    <w:rsid w:val="00D644E5"/>
    <w:rsid w:val="00D67DD7"/>
    <w:rsid w:val="00D67ECD"/>
    <w:rsid w:val="00D7190C"/>
    <w:rsid w:val="00D722E3"/>
    <w:rsid w:val="00D72486"/>
    <w:rsid w:val="00D740A2"/>
    <w:rsid w:val="00D74576"/>
    <w:rsid w:val="00D7631F"/>
    <w:rsid w:val="00D76747"/>
    <w:rsid w:val="00D77240"/>
    <w:rsid w:val="00D77CF0"/>
    <w:rsid w:val="00D83590"/>
    <w:rsid w:val="00D84E8F"/>
    <w:rsid w:val="00D85CB2"/>
    <w:rsid w:val="00D91061"/>
    <w:rsid w:val="00D9381B"/>
    <w:rsid w:val="00D942F8"/>
    <w:rsid w:val="00D94765"/>
    <w:rsid w:val="00D96693"/>
    <w:rsid w:val="00D96C16"/>
    <w:rsid w:val="00DA1477"/>
    <w:rsid w:val="00DA1517"/>
    <w:rsid w:val="00DA1F0A"/>
    <w:rsid w:val="00DA3540"/>
    <w:rsid w:val="00DA5586"/>
    <w:rsid w:val="00DA6572"/>
    <w:rsid w:val="00DB2CFB"/>
    <w:rsid w:val="00DB2E8E"/>
    <w:rsid w:val="00DB36D7"/>
    <w:rsid w:val="00DB45B9"/>
    <w:rsid w:val="00DB4E56"/>
    <w:rsid w:val="00DB5666"/>
    <w:rsid w:val="00DB7FC3"/>
    <w:rsid w:val="00DC1313"/>
    <w:rsid w:val="00DC2B69"/>
    <w:rsid w:val="00DC418A"/>
    <w:rsid w:val="00DC52B2"/>
    <w:rsid w:val="00DC6C63"/>
    <w:rsid w:val="00DC705E"/>
    <w:rsid w:val="00DD1ED8"/>
    <w:rsid w:val="00DD2491"/>
    <w:rsid w:val="00DD35F1"/>
    <w:rsid w:val="00DD3ABD"/>
    <w:rsid w:val="00DD44A1"/>
    <w:rsid w:val="00DE2274"/>
    <w:rsid w:val="00DE57EF"/>
    <w:rsid w:val="00DE58B1"/>
    <w:rsid w:val="00DE5E53"/>
    <w:rsid w:val="00DE711F"/>
    <w:rsid w:val="00DE7436"/>
    <w:rsid w:val="00DF0511"/>
    <w:rsid w:val="00DF45A9"/>
    <w:rsid w:val="00DF4E55"/>
    <w:rsid w:val="00E008D1"/>
    <w:rsid w:val="00E023EF"/>
    <w:rsid w:val="00E0265E"/>
    <w:rsid w:val="00E026E7"/>
    <w:rsid w:val="00E07009"/>
    <w:rsid w:val="00E1004C"/>
    <w:rsid w:val="00E1620C"/>
    <w:rsid w:val="00E16414"/>
    <w:rsid w:val="00E16C28"/>
    <w:rsid w:val="00E17885"/>
    <w:rsid w:val="00E21018"/>
    <w:rsid w:val="00E211C1"/>
    <w:rsid w:val="00E21EFE"/>
    <w:rsid w:val="00E2266A"/>
    <w:rsid w:val="00E2413B"/>
    <w:rsid w:val="00E33546"/>
    <w:rsid w:val="00E3642D"/>
    <w:rsid w:val="00E41767"/>
    <w:rsid w:val="00E441AF"/>
    <w:rsid w:val="00E44BE9"/>
    <w:rsid w:val="00E47714"/>
    <w:rsid w:val="00E508F9"/>
    <w:rsid w:val="00E52441"/>
    <w:rsid w:val="00E53571"/>
    <w:rsid w:val="00E60DEE"/>
    <w:rsid w:val="00E62CF6"/>
    <w:rsid w:val="00E6565E"/>
    <w:rsid w:val="00E66702"/>
    <w:rsid w:val="00E66827"/>
    <w:rsid w:val="00E66E3D"/>
    <w:rsid w:val="00E66FCF"/>
    <w:rsid w:val="00E71740"/>
    <w:rsid w:val="00E721EE"/>
    <w:rsid w:val="00E728E0"/>
    <w:rsid w:val="00E72F43"/>
    <w:rsid w:val="00E74391"/>
    <w:rsid w:val="00E744FC"/>
    <w:rsid w:val="00E766C9"/>
    <w:rsid w:val="00E8010D"/>
    <w:rsid w:val="00E804AE"/>
    <w:rsid w:val="00E81414"/>
    <w:rsid w:val="00E841E4"/>
    <w:rsid w:val="00E84850"/>
    <w:rsid w:val="00E84CB4"/>
    <w:rsid w:val="00E8550F"/>
    <w:rsid w:val="00E86211"/>
    <w:rsid w:val="00E90584"/>
    <w:rsid w:val="00E92815"/>
    <w:rsid w:val="00E956AE"/>
    <w:rsid w:val="00E963E9"/>
    <w:rsid w:val="00EA0ECF"/>
    <w:rsid w:val="00EA1DE3"/>
    <w:rsid w:val="00EA7524"/>
    <w:rsid w:val="00EA78A0"/>
    <w:rsid w:val="00EA7C19"/>
    <w:rsid w:val="00EB28AA"/>
    <w:rsid w:val="00EB349F"/>
    <w:rsid w:val="00EC1C11"/>
    <w:rsid w:val="00EC2163"/>
    <w:rsid w:val="00EC232F"/>
    <w:rsid w:val="00EC3473"/>
    <w:rsid w:val="00EC656E"/>
    <w:rsid w:val="00EC76DA"/>
    <w:rsid w:val="00ED2121"/>
    <w:rsid w:val="00ED2AB5"/>
    <w:rsid w:val="00ED3948"/>
    <w:rsid w:val="00ED4188"/>
    <w:rsid w:val="00ED4AA8"/>
    <w:rsid w:val="00EE13A3"/>
    <w:rsid w:val="00EE28EF"/>
    <w:rsid w:val="00EE4799"/>
    <w:rsid w:val="00EE585B"/>
    <w:rsid w:val="00EE58FD"/>
    <w:rsid w:val="00EE5EF6"/>
    <w:rsid w:val="00EE6CE8"/>
    <w:rsid w:val="00EE7F68"/>
    <w:rsid w:val="00EF1BC1"/>
    <w:rsid w:val="00EF752C"/>
    <w:rsid w:val="00F00F3F"/>
    <w:rsid w:val="00F030D5"/>
    <w:rsid w:val="00F05D5E"/>
    <w:rsid w:val="00F0649D"/>
    <w:rsid w:val="00F0649F"/>
    <w:rsid w:val="00F06AC7"/>
    <w:rsid w:val="00F06B24"/>
    <w:rsid w:val="00F07F5B"/>
    <w:rsid w:val="00F13C36"/>
    <w:rsid w:val="00F14E0B"/>
    <w:rsid w:val="00F14ECA"/>
    <w:rsid w:val="00F15099"/>
    <w:rsid w:val="00F23333"/>
    <w:rsid w:val="00F24664"/>
    <w:rsid w:val="00F2491B"/>
    <w:rsid w:val="00F261C7"/>
    <w:rsid w:val="00F262F2"/>
    <w:rsid w:val="00F3332F"/>
    <w:rsid w:val="00F339A6"/>
    <w:rsid w:val="00F43C25"/>
    <w:rsid w:val="00F44F1E"/>
    <w:rsid w:val="00F45AC9"/>
    <w:rsid w:val="00F46A2D"/>
    <w:rsid w:val="00F46DD2"/>
    <w:rsid w:val="00F504FB"/>
    <w:rsid w:val="00F622F6"/>
    <w:rsid w:val="00F6276F"/>
    <w:rsid w:val="00F63475"/>
    <w:rsid w:val="00F64AB2"/>
    <w:rsid w:val="00F71BD7"/>
    <w:rsid w:val="00F73A57"/>
    <w:rsid w:val="00F73C28"/>
    <w:rsid w:val="00F75D0B"/>
    <w:rsid w:val="00F770A0"/>
    <w:rsid w:val="00F777FF"/>
    <w:rsid w:val="00F814F6"/>
    <w:rsid w:val="00F836C5"/>
    <w:rsid w:val="00F83E06"/>
    <w:rsid w:val="00F85796"/>
    <w:rsid w:val="00F85DAD"/>
    <w:rsid w:val="00F85E78"/>
    <w:rsid w:val="00F87A17"/>
    <w:rsid w:val="00F91C2E"/>
    <w:rsid w:val="00F9362E"/>
    <w:rsid w:val="00F94357"/>
    <w:rsid w:val="00F94933"/>
    <w:rsid w:val="00F97E01"/>
    <w:rsid w:val="00FA121F"/>
    <w:rsid w:val="00FA1237"/>
    <w:rsid w:val="00FA1716"/>
    <w:rsid w:val="00FA2F5D"/>
    <w:rsid w:val="00FB2CE7"/>
    <w:rsid w:val="00FB361F"/>
    <w:rsid w:val="00FB3E7F"/>
    <w:rsid w:val="00FB4AF9"/>
    <w:rsid w:val="00FB4D3C"/>
    <w:rsid w:val="00FB50A5"/>
    <w:rsid w:val="00FB6668"/>
    <w:rsid w:val="00FC355D"/>
    <w:rsid w:val="00FC3E0A"/>
    <w:rsid w:val="00FC5C7B"/>
    <w:rsid w:val="00FD12D4"/>
    <w:rsid w:val="00FD26AC"/>
    <w:rsid w:val="00FD3B10"/>
    <w:rsid w:val="00FD3B1D"/>
    <w:rsid w:val="00FD449A"/>
    <w:rsid w:val="00FD56D6"/>
    <w:rsid w:val="00FD719E"/>
    <w:rsid w:val="00FD7F8A"/>
    <w:rsid w:val="00FE064F"/>
    <w:rsid w:val="00FE15B2"/>
    <w:rsid w:val="00FE1F58"/>
    <w:rsid w:val="00FE1FA5"/>
    <w:rsid w:val="00FE2190"/>
    <w:rsid w:val="00FE6F4D"/>
    <w:rsid w:val="00FF0A33"/>
    <w:rsid w:val="00FF2010"/>
    <w:rsid w:val="00FF233C"/>
    <w:rsid w:val="00FF2B81"/>
    <w:rsid w:val="00FF2FDC"/>
    <w:rsid w:val="00FF3B6B"/>
    <w:rsid w:val="00FF4297"/>
    <w:rsid w:val="00FF4D0A"/>
    <w:rsid w:val="00FF63C3"/>
    <w:rsid w:val="00FF6C20"/>
    <w:rsid w:val="3DA67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qFormat="1" w:unhideWhenUsed="0" w:uiPriority="6" w:semiHidden="0" w:name="Closing"/>
    <w:lsdException w:qFormat="1" w:unhideWhenUsed="0" w:uiPriority="7" w:semiHidden="0"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9" w:name="Subtitle"/>
    <w:lsdException w:qFormat="1" w:unhideWhenUsed="0" w:uiPriority="5" w:semiHidden="0" w:name="Salutation"/>
    <w:lsdException w:qFormat="1" w:unhideWhenUsed="0" w:uiPriority="4"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iPriority="34" w:semiHidden="0"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spacing w:after="200" w:line="288" w:lineRule="auto"/>
      <w:ind w:left="792" w:right="792"/>
    </w:pPr>
    <w:rPr>
      <w:rFonts w:eastAsia="微软雅黑" w:asciiTheme="minorHAnsi" w:hAnsiTheme="minorHAnsi" w:cstheme="minorBidi"/>
      <w:color w:val="0D0D0D" w:themeColor="text1" w:themeTint="F2"/>
      <w:kern w:val="2"/>
      <w:sz w:val="22"/>
      <w:szCs w:val="22"/>
      <w:lang w:val="en-US" w:eastAsia="zh-CN" w:bidi="ar-SA"/>
      <w14:textFill>
        <w14:solidFill>
          <w14:schemeClr w14:val="tx1">
            <w14:lumMod w14:val="95000"/>
            <w14:lumOff w14:val="5000"/>
          </w14:schemeClr>
        </w14:solidFill>
      </w14:textFill>
      <w14:ligatures w14:val="standard"/>
    </w:rPr>
  </w:style>
  <w:style w:type="paragraph" w:styleId="3">
    <w:name w:val="heading 1"/>
    <w:basedOn w:val="1"/>
    <w:next w:val="1"/>
    <w:link w:val="322"/>
    <w:qFormat/>
    <w:uiPriority w:val="9"/>
    <w:pPr>
      <w:keepNext/>
      <w:keepLines/>
      <w:spacing w:before="240" w:after="0"/>
      <w:outlineLvl w:val="0"/>
    </w:pPr>
    <w:rPr>
      <w:rFonts w:asciiTheme="majorHAnsi" w:hAnsiTheme="majorHAnsi" w:cstheme="majorBidi"/>
      <w:color w:val="0D5A75" w:themeColor="accent1" w:themeShade="80"/>
      <w:sz w:val="32"/>
      <w:szCs w:val="32"/>
    </w:rPr>
  </w:style>
  <w:style w:type="paragraph" w:styleId="4">
    <w:name w:val="heading 2"/>
    <w:basedOn w:val="1"/>
    <w:next w:val="1"/>
    <w:link w:val="323"/>
    <w:unhideWhenUsed/>
    <w:qFormat/>
    <w:uiPriority w:val="9"/>
    <w:pPr>
      <w:keepNext/>
      <w:keepLines/>
      <w:spacing w:before="40" w:after="0"/>
      <w:outlineLvl w:val="1"/>
    </w:pPr>
    <w:rPr>
      <w:rFonts w:asciiTheme="majorHAnsi" w:hAnsiTheme="majorHAnsi" w:cstheme="majorBidi"/>
      <w:color w:val="0D5A75" w:themeColor="accent1" w:themeShade="80"/>
      <w:sz w:val="26"/>
      <w:szCs w:val="26"/>
    </w:rPr>
  </w:style>
  <w:style w:type="paragraph" w:styleId="5">
    <w:name w:val="heading 3"/>
    <w:basedOn w:val="1"/>
    <w:next w:val="1"/>
    <w:link w:val="324"/>
    <w:unhideWhenUsed/>
    <w:qFormat/>
    <w:uiPriority w:val="9"/>
    <w:pPr>
      <w:keepNext/>
      <w:keepLines/>
      <w:spacing w:before="40" w:after="0"/>
      <w:outlineLvl w:val="2"/>
    </w:pPr>
    <w:rPr>
      <w:rFonts w:asciiTheme="majorHAnsi" w:hAnsiTheme="majorHAnsi" w:eastAsiaTheme="majorEastAsia" w:cstheme="majorBidi"/>
      <w:color w:val="0D5A75" w:themeColor="accent1" w:themeShade="80"/>
      <w:sz w:val="24"/>
      <w:szCs w:val="24"/>
    </w:rPr>
  </w:style>
  <w:style w:type="paragraph" w:styleId="6">
    <w:name w:val="heading 4"/>
    <w:basedOn w:val="1"/>
    <w:next w:val="1"/>
    <w:link w:val="325"/>
    <w:unhideWhenUsed/>
    <w:qFormat/>
    <w:uiPriority w:val="9"/>
    <w:pPr>
      <w:keepNext/>
      <w:keepLines/>
      <w:spacing w:before="40" w:after="0"/>
      <w:outlineLvl w:val="3"/>
    </w:pPr>
    <w:rPr>
      <w:rFonts w:asciiTheme="majorHAnsi" w:hAnsiTheme="majorHAnsi" w:eastAsiaTheme="majorEastAsia" w:cstheme="majorBidi"/>
      <w:i/>
      <w:iCs/>
      <w:color w:val="0D5A75" w:themeColor="accent1" w:themeShade="80"/>
    </w:rPr>
  </w:style>
  <w:style w:type="paragraph" w:styleId="7">
    <w:name w:val="heading 5"/>
    <w:basedOn w:val="1"/>
    <w:next w:val="1"/>
    <w:link w:val="326"/>
    <w:semiHidden/>
    <w:unhideWhenUsed/>
    <w:qFormat/>
    <w:uiPriority w:val="9"/>
    <w:pPr>
      <w:keepNext/>
      <w:keepLines/>
      <w:spacing w:before="40" w:after="0"/>
      <w:outlineLvl w:val="4"/>
    </w:pPr>
    <w:rPr>
      <w:rFonts w:asciiTheme="majorHAnsi" w:hAnsiTheme="majorHAnsi" w:eastAsiaTheme="majorEastAsia" w:cstheme="majorBidi"/>
      <w:color w:val="0D5A75" w:themeColor="accent1" w:themeShade="80"/>
    </w:rPr>
  </w:style>
  <w:style w:type="paragraph" w:styleId="8">
    <w:name w:val="heading 6"/>
    <w:basedOn w:val="1"/>
    <w:next w:val="1"/>
    <w:link w:val="327"/>
    <w:semiHidden/>
    <w:unhideWhenUsed/>
    <w:qFormat/>
    <w:uiPriority w:val="9"/>
    <w:pPr>
      <w:keepNext/>
      <w:keepLines/>
      <w:spacing w:before="40" w:after="0"/>
      <w:outlineLvl w:val="5"/>
    </w:pPr>
    <w:rPr>
      <w:rFonts w:asciiTheme="majorHAnsi" w:hAnsiTheme="majorHAnsi" w:eastAsiaTheme="majorEastAsia" w:cstheme="majorBidi"/>
      <w:color w:val="0D5A75" w:themeColor="accent1" w:themeShade="80"/>
    </w:rPr>
  </w:style>
  <w:style w:type="paragraph" w:styleId="9">
    <w:name w:val="heading 7"/>
    <w:basedOn w:val="1"/>
    <w:next w:val="1"/>
    <w:link w:val="328"/>
    <w:semiHidden/>
    <w:unhideWhenUsed/>
    <w:qFormat/>
    <w:uiPriority w:val="9"/>
    <w:pPr>
      <w:keepNext/>
      <w:keepLines/>
      <w:spacing w:before="40" w:after="0"/>
      <w:outlineLvl w:val="6"/>
    </w:pPr>
    <w:rPr>
      <w:rFonts w:asciiTheme="majorHAnsi" w:hAnsiTheme="majorHAnsi" w:eastAsiaTheme="majorEastAsia" w:cstheme="majorBidi"/>
      <w:i/>
      <w:iCs/>
      <w:color w:val="0D5A75" w:themeColor="accent1" w:themeShade="80"/>
    </w:rPr>
  </w:style>
  <w:style w:type="paragraph" w:styleId="10">
    <w:name w:val="heading 8"/>
    <w:basedOn w:val="1"/>
    <w:next w:val="1"/>
    <w:link w:val="329"/>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1">
    <w:name w:val="heading 9"/>
    <w:basedOn w:val="1"/>
    <w:next w:val="1"/>
    <w:link w:val="330"/>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231">
    <w:name w:val="Default Paragraph Font"/>
    <w:semiHidden/>
    <w:unhideWhenUsed/>
    <w:uiPriority w:val="1"/>
  </w:style>
  <w:style w:type="table" w:default="1" w:styleId="88">
    <w:name w:val="Normal Table"/>
    <w:semiHidden/>
    <w:unhideWhenUsed/>
    <w:uiPriority w:val="99"/>
    <w:tblPr>
      <w:tblCellMar>
        <w:top w:w="0" w:type="dxa"/>
        <w:left w:w="108" w:type="dxa"/>
        <w:bottom w:w="0" w:type="dxa"/>
        <w:right w:w="108" w:type="dxa"/>
      </w:tblCellMar>
    </w:tblPr>
  </w:style>
  <w:style w:type="paragraph" w:styleId="2">
    <w:name w:val="macro"/>
    <w:link w:val="387"/>
    <w:semiHidden/>
    <w:unhideWhenUsed/>
    <w:uiPriority w:val="99"/>
    <w:pPr>
      <w:tabs>
        <w:tab w:val="left" w:pos="480"/>
        <w:tab w:val="left" w:pos="960"/>
        <w:tab w:val="left" w:pos="1440"/>
        <w:tab w:val="left" w:pos="1920"/>
        <w:tab w:val="left" w:pos="2400"/>
        <w:tab w:val="left" w:pos="2880"/>
        <w:tab w:val="left" w:pos="3360"/>
        <w:tab w:val="left" w:pos="3840"/>
        <w:tab w:val="left" w:pos="4320"/>
      </w:tabs>
      <w:spacing w:after="0" w:line="288" w:lineRule="auto"/>
      <w:ind w:left="792" w:right="792"/>
    </w:pPr>
    <w:rPr>
      <w:rFonts w:ascii="Consolas" w:hAnsi="Consolas" w:eastAsiaTheme="minorEastAsia" w:cstheme="minorBidi"/>
      <w:color w:val="0D0D0D" w:themeColor="text1" w:themeTint="F2"/>
      <w:kern w:val="2"/>
      <w:sz w:val="22"/>
      <w:szCs w:val="20"/>
      <w:lang w:val="en-US" w:eastAsia="zh-CN" w:bidi="ar-SA"/>
      <w14:textFill>
        <w14:solidFill>
          <w14:schemeClr w14:val="tx1">
            <w14:lumMod w14:val="95000"/>
            <w14:lumOff w14:val="5000"/>
          </w14:schemeClr>
        </w14:solidFill>
      </w14:textFill>
      <w14:ligatures w14:val="standard"/>
    </w:rPr>
  </w:style>
  <w:style w:type="paragraph" w:styleId="12">
    <w:name w:val="List 3"/>
    <w:basedOn w:val="1"/>
    <w:semiHidden/>
    <w:unhideWhenUsed/>
    <w:uiPriority w:val="99"/>
    <w:pPr>
      <w:ind w:left="1080" w:hanging="360"/>
      <w:contextualSpacing/>
    </w:pPr>
  </w:style>
  <w:style w:type="paragraph" w:styleId="13">
    <w:name w:val="toc 7"/>
    <w:basedOn w:val="1"/>
    <w:next w:val="1"/>
    <w:semiHidden/>
    <w:unhideWhenUsed/>
    <w:uiPriority w:val="39"/>
    <w:pPr>
      <w:spacing w:after="100"/>
      <w:ind w:left="1320"/>
    </w:pPr>
  </w:style>
  <w:style w:type="paragraph" w:styleId="14">
    <w:name w:val="List Number 2"/>
    <w:basedOn w:val="1"/>
    <w:semiHidden/>
    <w:unhideWhenUsed/>
    <w:uiPriority w:val="99"/>
    <w:pPr>
      <w:numPr>
        <w:ilvl w:val="0"/>
        <w:numId w:val="1"/>
      </w:numPr>
      <w:contextualSpacing/>
    </w:pPr>
  </w:style>
  <w:style w:type="paragraph" w:styleId="15">
    <w:name w:val="table of authorities"/>
    <w:basedOn w:val="1"/>
    <w:next w:val="1"/>
    <w:semiHidden/>
    <w:unhideWhenUsed/>
    <w:uiPriority w:val="99"/>
    <w:pPr>
      <w:spacing w:after="0"/>
      <w:ind w:left="220" w:hanging="220"/>
    </w:pPr>
  </w:style>
  <w:style w:type="paragraph" w:styleId="16">
    <w:name w:val="Note Heading"/>
    <w:basedOn w:val="1"/>
    <w:next w:val="1"/>
    <w:link w:val="389"/>
    <w:semiHidden/>
    <w:unhideWhenUsed/>
    <w:uiPriority w:val="99"/>
    <w:pPr>
      <w:spacing w:after="0" w:line="240" w:lineRule="auto"/>
    </w:pPr>
  </w:style>
  <w:style w:type="paragraph" w:styleId="17">
    <w:name w:val="List Bullet 4"/>
    <w:basedOn w:val="1"/>
    <w:semiHidden/>
    <w:unhideWhenUsed/>
    <w:uiPriority w:val="99"/>
    <w:pPr>
      <w:numPr>
        <w:ilvl w:val="0"/>
        <w:numId w:val="2"/>
      </w:numPr>
      <w:contextualSpacing/>
    </w:pPr>
  </w:style>
  <w:style w:type="paragraph" w:styleId="18">
    <w:name w:val="index 8"/>
    <w:basedOn w:val="1"/>
    <w:next w:val="1"/>
    <w:semiHidden/>
    <w:unhideWhenUsed/>
    <w:uiPriority w:val="99"/>
    <w:pPr>
      <w:spacing w:after="0" w:line="240" w:lineRule="auto"/>
      <w:ind w:left="1760" w:hanging="220"/>
    </w:pPr>
  </w:style>
  <w:style w:type="paragraph" w:styleId="19">
    <w:name w:val="E-mail Signature"/>
    <w:basedOn w:val="1"/>
    <w:link w:val="270"/>
    <w:semiHidden/>
    <w:unhideWhenUsed/>
    <w:uiPriority w:val="99"/>
    <w:pPr>
      <w:spacing w:after="0" w:line="240" w:lineRule="auto"/>
    </w:pPr>
  </w:style>
  <w:style w:type="paragraph" w:styleId="20">
    <w:name w:val="List Number"/>
    <w:basedOn w:val="1"/>
    <w:semiHidden/>
    <w:unhideWhenUsed/>
    <w:uiPriority w:val="99"/>
    <w:pPr>
      <w:numPr>
        <w:ilvl w:val="0"/>
        <w:numId w:val="3"/>
      </w:numPr>
      <w:contextualSpacing/>
    </w:pPr>
  </w:style>
  <w:style w:type="paragraph" w:styleId="21">
    <w:name w:val="Normal Indent"/>
    <w:basedOn w:val="1"/>
    <w:semiHidden/>
    <w:unhideWhenUsed/>
    <w:uiPriority w:val="99"/>
    <w:pPr>
      <w:ind w:left="720"/>
    </w:pPr>
  </w:style>
  <w:style w:type="paragraph" w:styleId="22">
    <w:name w:val="caption"/>
    <w:basedOn w:val="1"/>
    <w:next w:val="1"/>
    <w:semiHidden/>
    <w:unhideWhenUsed/>
    <w:qFormat/>
    <w:uiPriority w:val="35"/>
    <w:pPr>
      <w:spacing w:line="240" w:lineRule="auto"/>
    </w:pPr>
    <w:rPr>
      <w:i/>
      <w:iCs/>
      <w:color w:val="4B4B4B" w:themeColor="text2"/>
      <w:szCs w:val="18"/>
      <w14:textFill>
        <w14:solidFill>
          <w14:schemeClr w14:val="tx2"/>
        </w14:solidFill>
      </w14:textFill>
    </w:rPr>
  </w:style>
  <w:style w:type="paragraph" w:styleId="23">
    <w:name w:val="index 5"/>
    <w:basedOn w:val="1"/>
    <w:next w:val="1"/>
    <w:semiHidden/>
    <w:unhideWhenUsed/>
    <w:uiPriority w:val="99"/>
    <w:pPr>
      <w:spacing w:after="0" w:line="240" w:lineRule="auto"/>
      <w:ind w:left="1100" w:hanging="220"/>
    </w:pPr>
  </w:style>
  <w:style w:type="paragraph" w:styleId="24">
    <w:name w:val="List Bullet"/>
    <w:basedOn w:val="1"/>
    <w:semiHidden/>
    <w:unhideWhenUsed/>
    <w:uiPriority w:val="99"/>
    <w:pPr>
      <w:numPr>
        <w:ilvl w:val="0"/>
        <w:numId w:val="4"/>
      </w:numPr>
      <w:contextualSpacing/>
    </w:pPr>
  </w:style>
  <w:style w:type="paragraph" w:styleId="25">
    <w:name w:val="envelope address"/>
    <w:basedOn w:val="1"/>
    <w:semiHidden/>
    <w:unhideWhenUsed/>
    <w:uiPriority w:val="99"/>
    <w:pPr>
      <w:framePr w:w="7920" w:h="1980" w:hRule="exact" w:hSpace="180" w:wrap="auto" w:vAnchor="margin" w:hAnchor="page" w:xAlign="center" w:yAlign="bottom"/>
      <w:spacing w:after="0" w:line="240" w:lineRule="auto"/>
      <w:ind w:left="2880"/>
    </w:pPr>
    <w:rPr>
      <w:rFonts w:asciiTheme="majorHAnsi" w:hAnsiTheme="majorHAnsi" w:eastAsiaTheme="majorEastAsia" w:cstheme="majorBidi"/>
      <w:sz w:val="24"/>
      <w:szCs w:val="24"/>
    </w:rPr>
  </w:style>
  <w:style w:type="paragraph" w:styleId="26">
    <w:name w:val="Document Map"/>
    <w:basedOn w:val="1"/>
    <w:link w:val="269"/>
    <w:semiHidden/>
    <w:unhideWhenUsed/>
    <w:uiPriority w:val="99"/>
    <w:pPr>
      <w:spacing w:after="0" w:line="240" w:lineRule="auto"/>
    </w:pPr>
    <w:rPr>
      <w:rFonts w:ascii="Segoe UI" w:hAnsi="Segoe UI" w:cs="Segoe UI"/>
      <w:szCs w:val="16"/>
    </w:rPr>
  </w:style>
  <w:style w:type="paragraph" w:styleId="27">
    <w:name w:val="toa heading"/>
    <w:basedOn w:val="1"/>
    <w:next w:val="1"/>
    <w:semiHidden/>
    <w:unhideWhenUsed/>
    <w:uiPriority w:val="99"/>
    <w:pPr>
      <w:spacing w:before="120"/>
    </w:pPr>
    <w:rPr>
      <w:rFonts w:asciiTheme="majorHAnsi" w:hAnsiTheme="majorHAnsi" w:eastAsiaTheme="majorEastAsia" w:cstheme="majorBidi"/>
      <w:b/>
      <w:bCs/>
      <w:sz w:val="24"/>
      <w:szCs w:val="24"/>
    </w:rPr>
  </w:style>
  <w:style w:type="paragraph" w:styleId="28">
    <w:name w:val="annotation text"/>
    <w:basedOn w:val="1"/>
    <w:link w:val="267"/>
    <w:semiHidden/>
    <w:unhideWhenUsed/>
    <w:uiPriority w:val="99"/>
    <w:pPr>
      <w:spacing w:line="240" w:lineRule="auto"/>
    </w:pPr>
    <w:rPr>
      <w:szCs w:val="20"/>
    </w:rPr>
  </w:style>
  <w:style w:type="paragraph" w:styleId="29">
    <w:name w:val="index 6"/>
    <w:basedOn w:val="1"/>
    <w:next w:val="1"/>
    <w:semiHidden/>
    <w:unhideWhenUsed/>
    <w:uiPriority w:val="99"/>
    <w:pPr>
      <w:spacing w:after="0" w:line="240" w:lineRule="auto"/>
      <w:ind w:left="1320" w:hanging="220"/>
    </w:pPr>
  </w:style>
  <w:style w:type="paragraph" w:styleId="30">
    <w:name w:val="Salutation"/>
    <w:basedOn w:val="1"/>
    <w:next w:val="1"/>
    <w:link w:val="398"/>
    <w:qFormat/>
    <w:uiPriority w:val="5"/>
  </w:style>
  <w:style w:type="paragraph" w:styleId="31">
    <w:name w:val="Body Text 3"/>
    <w:basedOn w:val="1"/>
    <w:link w:val="260"/>
    <w:semiHidden/>
    <w:unhideWhenUsed/>
    <w:uiPriority w:val="99"/>
    <w:pPr>
      <w:spacing w:after="120"/>
    </w:pPr>
    <w:rPr>
      <w:szCs w:val="16"/>
    </w:rPr>
  </w:style>
  <w:style w:type="paragraph" w:styleId="32">
    <w:name w:val="Closing"/>
    <w:basedOn w:val="1"/>
    <w:link w:val="252"/>
    <w:qFormat/>
    <w:uiPriority w:val="6"/>
    <w:pPr>
      <w:spacing w:after="640" w:line="240" w:lineRule="auto"/>
      <w:contextualSpacing/>
    </w:pPr>
  </w:style>
  <w:style w:type="paragraph" w:styleId="33">
    <w:name w:val="List Bullet 3"/>
    <w:basedOn w:val="1"/>
    <w:semiHidden/>
    <w:unhideWhenUsed/>
    <w:uiPriority w:val="99"/>
    <w:pPr>
      <w:numPr>
        <w:ilvl w:val="0"/>
        <w:numId w:val="5"/>
      </w:numPr>
      <w:contextualSpacing/>
    </w:pPr>
  </w:style>
  <w:style w:type="paragraph" w:styleId="34">
    <w:name w:val="Body Text"/>
    <w:basedOn w:val="1"/>
    <w:link w:val="258"/>
    <w:semiHidden/>
    <w:unhideWhenUsed/>
    <w:uiPriority w:val="99"/>
    <w:pPr>
      <w:spacing w:after="120"/>
    </w:pPr>
  </w:style>
  <w:style w:type="paragraph" w:styleId="35">
    <w:name w:val="Body Text Indent"/>
    <w:basedOn w:val="1"/>
    <w:link w:val="262"/>
    <w:semiHidden/>
    <w:unhideWhenUsed/>
    <w:uiPriority w:val="99"/>
    <w:pPr>
      <w:spacing w:after="120"/>
      <w:ind w:left="360"/>
    </w:pPr>
  </w:style>
  <w:style w:type="paragraph" w:styleId="36">
    <w:name w:val="List Number 3"/>
    <w:basedOn w:val="1"/>
    <w:semiHidden/>
    <w:unhideWhenUsed/>
    <w:uiPriority w:val="99"/>
    <w:pPr>
      <w:numPr>
        <w:ilvl w:val="0"/>
        <w:numId w:val="6"/>
      </w:numPr>
      <w:contextualSpacing/>
    </w:pPr>
  </w:style>
  <w:style w:type="paragraph" w:styleId="37">
    <w:name w:val="List 2"/>
    <w:basedOn w:val="1"/>
    <w:semiHidden/>
    <w:unhideWhenUsed/>
    <w:uiPriority w:val="99"/>
    <w:pPr>
      <w:ind w:left="720" w:hanging="360"/>
      <w:contextualSpacing/>
    </w:pPr>
  </w:style>
  <w:style w:type="paragraph" w:styleId="38">
    <w:name w:val="List Continue"/>
    <w:basedOn w:val="1"/>
    <w:semiHidden/>
    <w:unhideWhenUsed/>
    <w:uiPriority w:val="99"/>
    <w:pPr>
      <w:spacing w:after="120"/>
      <w:ind w:left="360"/>
      <w:contextualSpacing/>
    </w:pPr>
  </w:style>
  <w:style w:type="paragraph" w:styleId="39">
    <w:name w:val="Block Text"/>
    <w:basedOn w:val="1"/>
    <w:semiHidden/>
    <w:unhideWhenUsed/>
    <w:uiPriority w:val="99"/>
    <w:pPr>
      <w:pBdr>
        <w:top w:val="single" w:color="1FB1E6" w:themeColor="accent1" w:sz="2" w:space="10"/>
        <w:left w:val="single" w:color="1FB1E6" w:themeColor="accent1" w:sz="2" w:space="10"/>
        <w:bottom w:val="single" w:color="1FB1E6" w:themeColor="accent1" w:sz="2" w:space="10"/>
        <w:right w:val="single" w:color="1FB1E6" w:themeColor="accent1" w:sz="2" w:space="10"/>
      </w:pBdr>
      <w:ind w:left="1152" w:right="1152"/>
    </w:pPr>
    <w:rPr>
      <w:rFonts w:eastAsiaTheme="minorEastAsia"/>
      <w:i/>
      <w:iCs/>
      <w:color w:val="1FB1E6" w:themeColor="accent1"/>
      <w14:textFill>
        <w14:solidFill>
          <w14:schemeClr w14:val="accent1"/>
        </w14:solidFill>
      </w14:textFill>
    </w:rPr>
  </w:style>
  <w:style w:type="paragraph" w:styleId="40">
    <w:name w:val="List Bullet 2"/>
    <w:basedOn w:val="1"/>
    <w:semiHidden/>
    <w:unhideWhenUsed/>
    <w:uiPriority w:val="99"/>
    <w:pPr>
      <w:numPr>
        <w:ilvl w:val="0"/>
        <w:numId w:val="7"/>
      </w:numPr>
      <w:contextualSpacing/>
    </w:pPr>
  </w:style>
  <w:style w:type="paragraph" w:styleId="41">
    <w:name w:val="HTML Address"/>
    <w:basedOn w:val="1"/>
    <w:link w:val="331"/>
    <w:semiHidden/>
    <w:unhideWhenUsed/>
    <w:uiPriority w:val="99"/>
    <w:pPr>
      <w:spacing w:after="0" w:line="240" w:lineRule="auto"/>
    </w:pPr>
    <w:rPr>
      <w:i/>
      <w:iCs/>
    </w:rPr>
  </w:style>
  <w:style w:type="paragraph" w:styleId="42">
    <w:name w:val="index 4"/>
    <w:basedOn w:val="1"/>
    <w:next w:val="1"/>
    <w:semiHidden/>
    <w:unhideWhenUsed/>
    <w:uiPriority w:val="99"/>
    <w:pPr>
      <w:spacing w:after="0" w:line="240" w:lineRule="auto"/>
      <w:ind w:left="880" w:hanging="220"/>
    </w:pPr>
  </w:style>
  <w:style w:type="paragraph" w:styleId="43">
    <w:name w:val="toc 5"/>
    <w:basedOn w:val="1"/>
    <w:next w:val="1"/>
    <w:semiHidden/>
    <w:unhideWhenUsed/>
    <w:uiPriority w:val="39"/>
    <w:pPr>
      <w:spacing w:after="100"/>
      <w:ind w:left="880"/>
    </w:pPr>
  </w:style>
  <w:style w:type="paragraph" w:styleId="44">
    <w:name w:val="toc 3"/>
    <w:basedOn w:val="1"/>
    <w:next w:val="1"/>
    <w:semiHidden/>
    <w:unhideWhenUsed/>
    <w:uiPriority w:val="39"/>
    <w:pPr>
      <w:spacing w:after="100"/>
      <w:ind w:left="440"/>
    </w:pPr>
  </w:style>
  <w:style w:type="paragraph" w:styleId="45">
    <w:name w:val="Plain Text"/>
    <w:basedOn w:val="1"/>
    <w:link w:val="395"/>
    <w:semiHidden/>
    <w:unhideWhenUsed/>
    <w:uiPriority w:val="99"/>
    <w:pPr>
      <w:spacing w:after="0" w:line="240" w:lineRule="auto"/>
    </w:pPr>
    <w:rPr>
      <w:rFonts w:ascii="Consolas" w:hAnsi="Consolas"/>
      <w:szCs w:val="21"/>
    </w:rPr>
  </w:style>
  <w:style w:type="paragraph" w:styleId="46">
    <w:name w:val="List Bullet 5"/>
    <w:basedOn w:val="1"/>
    <w:semiHidden/>
    <w:unhideWhenUsed/>
    <w:uiPriority w:val="99"/>
    <w:pPr>
      <w:numPr>
        <w:ilvl w:val="0"/>
        <w:numId w:val="8"/>
      </w:numPr>
      <w:contextualSpacing/>
    </w:pPr>
  </w:style>
  <w:style w:type="paragraph" w:styleId="47">
    <w:name w:val="List Number 4"/>
    <w:basedOn w:val="1"/>
    <w:semiHidden/>
    <w:unhideWhenUsed/>
    <w:uiPriority w:val="99"/>
    <w:pPr>
      <w:numPr>
        <w:ilvl w:val="0"/>
        <w:numId w:val="9"/>
      </w:numPr>
      <w:contextualSpacing/>
    </w:pPr>
  </w:style>
  <w:style w:type="paragraph" w:styleId="48">
    <w:name w:val="toc 8"/>
    <w:basedOn w:val="1"/>
    <w:next w:val="1"/>
    <w:semiHidden/>
    <w:unhideWhenUsed/>
    <w:uiPriority w:val="39"/>
    <w:pPr>
      <w:spacing w:after="100"/>
      <w:ind w:left="1540"/>
    </w:pPr>
  </w:style>
  <w:style w:type="paragraph" w:styleId="49">
    <w:name w:val="index 3"/>
    <w:basedOn w:val="1"/>
    <w:next w:val="1"/>
    <w:semiHidden/>
    <w:unhideWhenUsed/>
    <w:uiPriority w:val="99"/>
    <w:pPr>
      <w:spacing w:after="0" w:line="240" w:lineRule="auto"/>
      <w:ind w:left="660" w:hanging="220"/>
    </w:pPr>
  </w:style>
  <w:style w:type="paragraph" w:styleId="50">
    <w:name w:val="Date"/>
    <w:basedOn w:val="1"/>
    <w:next w:val="1"/>
    <w:link w:val="253"/>
    <w:qFormat/>
    <w:uiPriority w:val="4"/>
    <w:pPr>
      <w:spacing w:after="800" w:line="240" w:lineRule="auto"/>
      <w:contextualSpacing/>
    </w:pPr>
  </w:style>
  <w:style w:type="paragraph" w:styleId="51">
    <w:name w:val="Body Text Indent 2"/>
    <w:basedOn w:val="1"/>
    <w:link w:val="264"/>
    <w:semiHidden/>
    <w:unhideWhenUsed/>
    <w:uiPriority w:val="99"/>
    <w:pPr>
      <w:spacing w:after="120" w:line="480" w:lineRule="auto"/>
      <w:ind w:left="360"/>
    </w:pPr>
  </w:style>
  <w:style w:type="paragraph" w:styleId="52">
    <w:name w:val="endnote text"/>
    <w:basedOn w:val="1"/>
    <w:link w:val="271"/>
    <w:semiHidden/>
    <w:unhideWhenUsed/>
    <w:uiPriority w:val="99"/>
    <w:pPr>
      <w:spacing w:after="0" w:line="240" w:lineRule="auto"/>
    </w:pPr>
    <w:rPr>
      <w:szCs w:val="20"/>
    </w:rPr>
  </w:style>
  <w:style w:type="paragraph" w:styleId="53">
    <w:name w:val="List Continue 5"/>
    <w:basedOn w:val="1"/>
    <w:semiHidden/>
    <w:unhideWhenUsed/>
    <w:uiPriority w:val="99"/>
    <w:pPr>
      <w:spacing w:after="120"/>
      <w:ind w:left="1800"/>
      <w:contextualSpacing/>
    </w:pPr>
  </w:style>
  <w:style w:type="paragraph" w:styleId="54">
    <w:name w:val="Balloon Text"/>
    <w:basedOn w:val="1"/>
    <w:link w:val="256"/>
    <w:semiHidden/>
    <w:unhideWhenUsed/>
    <w:uiPriority w:val="99"/>
    <w:pPr>
      <w:spacing w:after="0" w:line="240" w:lineRule="auto"/>
    </w:pPr>
    <w:rPr>
      <w:rFonts w:ascii="Segoe UI" w:hAnsi="Segoe UI" w:cs="Segoe UI"/>
      <w:szCs w:val="18"/>
    </w:rPr>
  </w:style>
  <w:style w:type="paragraph" w:styleId="55">
    <w:name w:val="footer"/>
    <w:basedOn w:val="1"/>
    <w:link w:val="255"/>
    <w:unhideWhenUsed/>
    <w:qFormat/>
    <w:uiPriority w:val="99"/>
    <w:pPr>
      <w:pBdr>
        <w:between w:val="single" w:color="0D5975" w:themeColor="accent1" w:themeShade="80" w:sz="8" w:space="5"/>
      </w:pBdr>
      <w:spacing w:after="0" w:line="240" w:lineRule="auto"/>
      <w:ind w:left="0" w:right="0"/>
    </w:pPr>
    <w:rPr>
      <w:color w:val="595959" w:themeColor="text1" w:themeTint="A6"/>
      <w14:textFill>
        <w14:solidFill>
          <w14:schemeClr w14:val="tx1">
            <w14:lumMod w14:val="65000"/>
            <w14:lumOff w14:val="35000"/>
          </w14:schemeClr>
        </w14:solidFill>
      </w14:textFill>
    </w:rPr>
  </w:style>
  <w:style w:type="paragraph" w:styleId="56">
    <w:name w:val="envelope return"/>
    <w:basedOn w:val="1"/>
    <w:semiHidden/>
    <w:unhideWhenUsed/>
    <w:uiPriority w:val="99"/>
    <w:pPr>
      <w:spacing w:after="0" w:line="240" w:lineRule="auto"/>
    </w:pPr>
    <w:rPr>
      <w:rFonts w:asciiTheme="majorHAnsi" w:hAnsiTheme="majorHAnsi" w:eastAsiaTheme="majorEastAsia" w:cstheme="majorBidi"/>
      <w:szCs w:val="20"/>
    </w:rPr>
  </w:style>
  <w:style w:type="paragraph" w:styleId="57">
    <w:name w:val="header"/>
    <w:basedOn w:val="1"/>
    <w:link w:val="254"/>
    <w:unhideWhenUsed/>
    <w:uiPriority w:val="99"/>
    <w:pPr>
      <w:spacing w:after="0" w:line="240" w:lineRule="auto"/>
    </w:pPr>
  </w:style>
  <w:style w:type="paragraph" w:styleId="58">
    <w:name w:val="Signature"/>
    <w:basedOn w:val="1"/>
    <w:next w:val="1"/>
    <w:link w:val="399"/>
    <w:qFormat/>
    <w:uiPriority w:val="7"/>
    <w:pPr>
      <w:contextualSpacing/>
    </w:pPr>
  </w:style>
  <w:style w:type="paragraph" w:styleId="59">
    <w:name w:val="toc 1"/>
    <w:basedOn w:val="1"/>
    <w:next w:val="1"/>
    <w:semiHidden/>
    <w:unhideWhenUsed/>
    <w:uiPriority w:val="39"/>
    <w:pPr>
      <w:spacing w:after="100"/>
      <w:ind w:left="0"/>
    </w:pPr>
  </w:style>
  <w:style w:type="paragraph" w:styleId="60">
    <w:name w:val="List Continue 4"/>
    <w:basedOn w:val="1"/>
    <w:semiHidden/>
    <w:unhideWhenUsed/>
    <w:uiPriority w:val="99"/>
    <w:pPr>
      <w:spacing w:after="120"/>
      <w:ind w:left="1440"/>
      <w:contextualSpacing/>
    </w:pPr>
  </w:style>
  <w:style w:type="paragraph" w:styleId="61">
    <w:name w:val="toc 4"/>
    <w:basedOn w:val="1"/>
    <w:next w:val="1"/>
    <w:semiHidden/>
    <w:unhideWhenUsed/>
    <w:uiPriority w:val="39"/>
    <w:pPr>
      <w:spacing w:after="100"/>
      <w:ind w:left="660"/>
    </w:pPr>
  </w:style>
  <w:style w:type="paragraph" w:styleId="62">
    <w:name w:val="index heading"/>
    <w:basedOn w:val="1"/>
    <w:next w:val="63"/>
    <w:semiHidden/>
    <w:unhideWhenUsed/>
    <w:uiPriority w:val="99"/>
    <w:rPr>
      <w:rFonts w:asciiTheme="majorHAnsi" w:hAnsiTheme="majorHAnsi" w:eastAsiaTheme="majorEastAsia" w:cstheme="majorBidi"/>
      <w:b/>
      <w:bCs/>
    </w:rPr>
  </w:style>
  <w:style w:type="paragraph" w:styleId="63">
    <w:name w:val="index 1"/>
    <w:basedOn w:val="1"/>
    <w:next w:val="1"/>
    <w:semiHidden/>
    <w:unhideWhenUsed/>
    <w:uiPriority w:val="99"/>
    <w:pPr>
      <w:spacing w:after="0" w:line="240" w:lineRule="auto"/>
      <w:ind w:left="220" w:hanging="220"/>
    </w:pPr>
  </w:style>
  <w:style w:type="paragraph" w:styleId="64">
    <w:name w:val="Subtitle"/>
    <w:basedOn w:val="1"/>
    <w:link w:val="400"/>
    <w:semiHidden/>
    <w:unhideWhenUsed/>
    <w:qFormat/>
    <w:uiPriority w:val="19"/>
    <w:pPr>
      <w:spacing w:after="160"/>
      <w:ind w:left="792"/>
      <w:contextualSpacing/>
    </w:pPr>
    <w:rPr>
      <w:rFonts w:eastAsiaTheme="minorEastAsia"/>
      <w:color w:val="595959" w:themeColor="text1" w:themeTint="A6"/>
      <w:spacing w:val="15"/>
      <w14:textFill>
        <w14:solidFill>
          <w14:schemeClr w14:val="tx1">
            <w14:lumMod w14:val="65000"/>
            <w14:lumOff w14:val="35000"/>
          </w14:schemeClr>
        </w14:solidFill>
      </w14:textFill>
    </w:rPr>
  </w:style>
  <w:style w:type="paragraph" w:styleId="65">
    <w:name w:val="List Number 5"/>
    <w:basedOn w:val="1"/>
    <w:semiHidden/>
    <w:unhideWhenUsed/>
    <w:uiPriority w:val="99"/>
    <w:pPr>
      <w:numPr>
        <w:ilvl w:val="0"/>
        <w:numId w:val="10"/>
      </w:numPr>
      <w:contextualSpacing/>
    </w:pPr>
  </w:style>
  <w:style w:type="paragraph" w:styleId="66">
    <w:name w:val="List"/>
    <w:basedOn w:val="1"/>
    <w:semiHidden/>
    <w:unhideWhenUsed/>
    <w:uiPriority w:val="99"/>
    <w:pPr>
      <w:ind w:left="360" w:hanging="360"/>
      <w:contextualSpacing/>
    </w:pPr>
  </w:style>
  <w:style w:type="paragraph" w:styleId="67">
    <w:name w:val="footnote text"/>
    <w:basedOn w:val="1"/>
    <w:link w:val="272"/>
    <w:semiHidden/>
    <w:unhideWhenUsed/>
    <w:uiPriority w:val="99"/>
    <w:pPr>
      <w:spacing w:after="0" w:line="240" w:lineRule="auto"/>
    </w:pPr>
    <w:rPr>
      <w:szCs w:val="20"/>
    </w:rPr>
  </w:style>
  <w:style w:type="paragraph" w:styleId="68">
    <w:name w:val="toc 6"/>
    <w:basedOn w:val="1"/>
    <w:next w:val="1"/>
    <w:semiHidden/>
    <w:unhideWhenUsed/>
    <w:uiPriority w:val="39"/>
    <w:pPr>
      <w:spacing w:after="100"/>
      <w:ind w:left="1100"/>
    </w:pPr>
  </w:style>
  <w:style w:type="paragraph" w:styleId="69">
    <w:name w:val="List 5"/>
    <w:basedOn w:val="1"/>
    <w:semiHidden/>
    <w:unhideWhenUsed/>
    <w:uiPriority w:val="99"/>
    <w:pPr>
      <w:ind w:left="1800" w:hanging="360"/>
      <w:contextualSpacing/>
    </w:pPr>
  </w:style>
  <w:style w:type="paragraph" w:styleId="70">
    <w:name w:val="Body Text Indent 3"/>
    <w:basedOn w:val="1"/>
    <w:link w:val="265"/>
    <w:semiHidden/>
    <w:unhideWhenUsed/>
    <w:uiPriority w:val="99"/>
    <w:pPr>
      <w:spacing w:after="120"/>
      <w:ind w:left="360"/>
    </w:pPr>
    <w:rPr>
      <w:szCs w:val="16"/>
    </w:rPr>
  </w:style>
  <w:style w:type="paragraph" w:styleId="71">
    <w:name w:val="index 7"/>
    <w:basedOn w:val="1"/>
    <w:next w:val="1"/>
    <w:semiHidden/>
    <w:unhideWhenUsed/>
    <w:uiPriority w:val="99"/>
    <w:pPr>
      <w:spacing w:after="0" w:line="240" w:lineRule="auto"/>
      <w:ind w:left="1540" w:hanging="220"/>
    </w:pPr>
  </w:style>
  <w:style w:type="paragraph" w:styleId="72">
    <w:name w:val="index 9"/>
    <w:basedOn w:val="1"/>
    <w:next w:val="1"/>
    <w:semiHidden/>
    <w:unhideWhenUsed/>
    <w:uiPriority w:val="99"/>
    <w:pPr>
      <w:spacing w:after="0" w:line="240" w:lineRule="auto"/>
      <w:ind w:left="1980" w:hanging="220"/>
    </w:pPr>
  </w:style>
  <w:style w:type="paragraph" w:styleId="73">
    <w:name w:val="table of figures"/>
    <w:basedOn w:val="1"/>
    <w:next w:val="1"/>
    <w:semiHidden/>
    <w:unhideWhenUsed/>
    <w:uiPriority w:val="99"/>
    <w:pPr>
      <w:spacing w:after="0"/>
      <w:ind w:left="0"/>
    </w:pPr>
  </w:style>
  <w:style w:type="paragraph" w:styleId="74">
    <w:name w:val="toc 2"/>
    <w:basedOn w:val="1"/>
    <w:next w:val="1"/>
    <w:semiHidden/>
    <w:unhideWhenUsed/>
    <w:uiPriority w:val="39"/>
    <w:pPr>
      <w:spacing w:after="100"/>
      <w:ind w:left="220"/>
    </w:pPr>
  </w:style>
  <w:style w:type="paragraph" w:styleId="75">
    <w:name w:val="toc 9"/>
    <w:basedOn w:val="1"/>
    <w:next w:val="1"/>
    <w:semiHidden/>
    <w:unhideWhenUsed/>
    <w:uiPriority w:val="39"/>
    <w:pPr>
      <w:spacing w:after="100"/>
      <w:ind w:left="1760"/>
    </w:pPr>
  </w:style>
  <w:style w:type="paragraph" w:styleId="76">
    <w:name w:val="Body Text 2"/>
    <w:basedOn w:val="1"/>
    <w:link w:val="259"/>
    <w:semiHidden/>
    <w:unhideWhenUsed/>
    <w:uiPriority w:val="99"/>
    <w:pPr>
      <w:spacing w:after="120" w:line="480" w:lineRule="auto"/>
    </w:pPr>
  </w:style>
  <w:style w:type="paragraph" w:styleId="77">
    <w:name w:val="List 4"/>
    <w:basedOn w:val="1"/>
    <w:semiHidden/>
    <w:unhideWhenUsed/>
    <w:uiPriority w:val="99"/>
    <w:pPr>
      <w:ind w:left="1440" w:hanging="360"/>
      <w:contextualSpacing/>
    </w:pPr>
  </w:style>
  <w:style w:type="paragraph" w:styleId="78">
    <w:name w:val="List Continue 2"/>
    <w:basedOn w:val="1"/>
    <w:semiHidden/>
    <w:unhideWhenUsed/>
    <w:uiPriority w:val="99"/>
    <w:pPr>
      <w:spacing w:after="120"/>
      <w:ind w:left="720"/>
      <w:contextualSpacing/>
    </w:pPr>
  </w:style>
  <w:style w:type="paragraph" w:styleId="79">
    <w:name w:val="Message Header"/>
    <w:basedOn w:val="1"/>
    <w:link w:val="388"/>
    <w:semiHidden/>
    <w:unhideWhenUsed/>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sz w:val="24"/>
      <w:szCs w:val="24"/>
    </w:rPr>
  </w:style>
  <w:style w:type="paragraph" w:styleId="80">
    <w:name w:val="HTML Preformatted"/>
    <w:basedOn w:val="1"/>
    <w:link w:val="332"/>
    <w:semiHidden/>
    <w:unhideWhenUsed/>
    <w:uiPriority w:val="99"/>
    <w:pPr>
      <w:spacing w:after="0" w:line="240" w:lineRule="auto"/>
    </w:pPr>
    <w:rPr>
      <w:rFonts w:ascii="Consolas" w:hAnsi="Consolas"/>
      <w:szCs w:val="20"/>
    </w:rPr>
  </w:style>
  <w:style w:type="paragraph" w:styleId="81">
    <w:name w:val="Normal (Web)"/>
    <w:basedOn w:val="1"/>
    <w:unhideWhenUsed/>
    <w:uiPriority w:val="99"/>
    <w:rPr>
      <w:rFonts w:ascii="Times New Roman" w:hAnsi="Times New Roman" w:cs="Times New Roman"/>
      <w:sz w:val="24"/>
      <w:szCs w:val="24"/>
    </w:rPr>
  </w:style>
  <w:style w:type="paragraph" w:styleId="82">
    <w:name w:val="List Continue 3"/>
    <w:basedOn w:val="1"/>
    <w:semiHidden/>
    <w:unhideWhenUsed/>
    <w:uiPriority w:val="99"/>
    <w:pPr>
      <w:spacing w:after="120"/>
      <w:ind w:left="1080"/>
      <w:contextualSpacing/>
    </w:pPr>
  </w:style>
  <w:style w:type="paragraph" w:styleId="83">
    <w:name w:val="index 2"/>
    <w:basedOn w:val="1"/>
    <w:next w:val="1"/>
    <w:semiHidden/>
    <w:unhideWhenUsed/>
    <w:uiPriority w:val="99"/>
    <w:pPr>
      <w:spacing w:after="0" w:line="240" w:lineRule="auto"/>
      <w:ind w:left="440" w:hanging="220"/>
    </w:pPr>
  </w:style>
  <w:style w:type="paragraph" w:styleId="84">
    <w:name w:val="Title"/>
    <w:basedOn w:val="1"/>
    <w:link w:val="249"/>
    <w:qFormat/>
    <w:uiPriority w:val="1"/>
    <w:pPr>
      <w:pBdr>
        <w:bottom w:val="thickThinLargeGap" w:color="0D5975" w:themeColor="accent1" w:themeShade="80" w:sz="12" w:space="5"/>
      </w:pBdr>
      <w:spacing w:after="0" w:line="240" w:lineRule="auto"/>
      <w:ind w:left="0" w:right="0"/>
      <w:contextualSpacing/>
    </w:pPr>
    <w:rPr>
      <w:rFonts w:asciiTheme="majorHAnsi" w:hAnsiTheme="majorHAnsi" w:cstheme="majorBidi"/>
      <w:caps/>
      <w:color w:val="0D5A75" w:themeColor="accent1" w:themeShade="80"/>
      <w:kern w:val="28"/>
      <w:sz w:val="40"/>
      <w14:ligatures w14:val="none"/>
    </w:rPr>
  </w:style>
  <w:style w:type="paragraph" w:styleId="85">
    <w:name w:val="annotation subject"/>
    <w:basedOn w:val="28"/>
    <w:next w:val="28"/>
    <w:link w:val="268"/>
    <w:semiHidden/>
    <w:unhideWhenUsed/>
    <w:uiPriority w:val="99"/>
    <w:rPr>
      <w:b/>
      <w:bCs/>
    </w:rPr>
  </w:style>
  <w:style w:type="paragraph" w:styleId="86">
    <w:name w:val="Body Text First Indent"/>
    <w:basedOn w:val="34"/>
    <w:link w:val="261"/>
    <w:semiHidden/>
    <w:unhideWhenUsed/>
    <w:uiPriority w:val="99"/>
    <w:pPr>
      <w:spacing w:after="200"/>
      <w:ind w:firstLine="360"/>
    </w:pPr>
  </w:style>
  <w:style w:type="paragraph" w:styleId="87">
    <w:name w:val="Body Text First Indent 2"/>
    <w:basedOn w:val="35"/>
    <w:link w:val="263"/>
    <w:semiHidden/>
    <w:unhideWhenUsed/>
    <w:uiPriority w:val="99"/>
    <w:pPr>
      <w:spacing w:after="200"/>
      <w:ind w:firstLine="360"/>
    </w:pPr>
  </w:style>
  <w:style w:type="table" w:styleId="89">
    <w:name w:val="Table Grid"/>
    <w:basedOn w:val="88"/>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uiPriority w:val="60"/>
    <w:pPr>
      <w:spacing w:after="0" w:line="240" w:lineRule="auto"/>
    </w:pPr>
    <w:rPr>
      <w:color w:val="1486B0" w:themeColor="accent1" w:themeShade="BF"/>
    </w:rPr>
    <w:tblPr>
      <w:tblBorders>
        <w:top w:val="single" w:color="1FB1E6" w:themeColor="accent1" w:sz="8" w:space="0"/>
        <w:bottom w:val="single" w:color="1FB1E6" w:themeColor="accent1" w:sz="8" w:space="0"/>
      </w:tblBorders>
    </w:tblPr>
    <w:tblStylePr w:type="fir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la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135">
    <w:name w:val="Light Shading Accent 2"/>
    <w:basedOn w:val="88"/>
    <w:semiHidden/>
    <w:unhideWhenUsed/>
    <w:uiPriority w:val="60"/>
    <w:pPr>
      <w:spacing w:after="0" w:line="240" w:lineRule="auto"/>
    </w:pPr>
    <w:rPr>
      <w:color w:val="6B8B25" w:themeColor="accent2" w:themeShade="BF"/>
    </w:rPr>
    <w:tblPr>
      <w:tblBorders>
        <w:top w:val="single" w:color="8FB931" w:themeColor="accent2" w:sz="8" w:space="0"/>
        <w:bottom w:val="single" w:color="8FB931" w:themeColor="accent2" w:sz="8" w:space="0"/>
      </w:tblBorders>
    </w:tblPr>
    <w:tblStylePr w:type="fir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la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left w:val="nil"/>
          <w:right w:val="nil"/>
          <w:insideH w:val="nil"/>
          <w:insideV w:val="nil"/>
        </w:tcBorders>
        <w:shd w:val="clear" w:color="auto" w:fill="E4F0C9" w:themeFill="accent2" w:themeFillTint="3F"/>
      </w:tcPr>
    </w:tblStylePr>
  </w:style>
  <w:style w:type="table" w:styleId="136">
    <w:name w:val="Light Shading Accent 3"/>
    <w:basedOn w:val="88"/>
    <w:semiHidden/>
    <w:unhideWhenUsed/>
    <w:uiPriority w:val="60"/>
    <w:pPr>
      <w:spacing w:after="0" w:line="240" w:lineRule="auto"/>
    </w:pPr>
    <w:rPr>
      <w:color w:val="B96202" w:themeColor="accent3" w:themeShade="BF"/>
    </w:rPr>
    <w:tblPr>
      <w:tblBorders>
        <w:top w:val="single" w:color="F78303" w:themeColor="accent3" w:sz="8" w:space="0"/>
        <w:bottom w:val="single" w:color="F78303" w:themeColor="accent3" w:sz="8" w:space="0"/>
      </w:tblBorders>
    </w:tblPr>
    <w:tblStylePr w:type="fir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la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137">
    <w:name w:val="Light Shading Accent 4"/>
    <w:basedOn w:val="88"/>
    <w:semiHidden/>
    <w:unhideWhenUsed/>
    <w:uiPriority w:val="60"/>
    <w:pPr>
      <w:spacing w:after="0" w:line="240" w:lineRule="auto"/>
    </w:pPr>
    <w:rPr>
      <w:color w:val="E71653" w:themeColor="accent4" w:themeShade="BF"/>
    </w:rPr>
    <w:tblPr>
      <w:tblBorders>
        <w:top w:val="single" w:color="F0628B" w:themeColor="accent4" w:sz="8" w:space="0"/>
        <w:bottom w:val="single" w:color="F0628B" w:themeColor="accent4" w:sz="8" w:space="0"/>
      </w:tblBorders>
    </w:tblPr>
    <w:tblStylePr w:type="fir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la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138">
    <w:name w:val="Light Shading Accent 5"/>
    <w:basedOn w:val="88"/>
    <w:semiHidden/>
    <w:unhideWhenUsed/>
    <w:uiPriority w:val="60"/>
    <w:pPr>
      <w:spacing w:after="0" w:line="240" w:lineRule="auto"/>
    </w:pPr>
    <w:rPr>
      <w:color w:val="783E7C" w:themeColor="accent5" w:themeShade="BF"/>
    </w:rPr>
    <w:tblPr>
      <w:tblBorders>
        <w:top w:val="single" w:color="A053A5" w:themeColor="accent5" w:sz="8" w:space="0"/>
        <w:bottom w:val="single" w:color="A053A5" w:themeColor="accent5" w:sz="8" w:space="0"/>
      </w:tblBorders>
    </w:tblPr>
    <w:tblStylePr w:type="fir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la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left w:val="nil"/>
          <w:right w:val="nil"/>
          <w:insideH w:val="nil"/>
          <w:insideV w:val="nil"/>
        </w:tcBorders>
        <w:shd w:val="clear" w:color="auto" w:fill="E8D3E9" w:themeFill="accent5" w:themeFillTint="3F"/>
      </w:tcPr>
    </w:tblStylePr>
  </w:style>
  <w:style w:type="table" w:styleId="139">
    <w:name w:val="Light Shading Accent 6"/>
    <w:basedOn w:val="88"/>
    <w:semiHidden/>
    <w:unhideWhenUsed/>
    <w:uiPriority w:val="60"/>
    <w:pPr>
      <w:spacing w:after="0" w:line="240" w:lineRule="auto"/>
    </w:pPr>
    <w:rPr>
      <w:color w:val="606060" w:themeColor="accent6" w:themeShade="BF"/>
    </w:rPr>
    <w:tblPr>
      <w:tblBorders>
        <w:top w:val="single" w:color="808080" w:themeColor="accent6" w:sz="8" w:space="0"/>
        <w:bottom w:val="single" w:color="808080" w:themeColor="accent6" w:sz="8" w:space="0"/>
      </w:tblBorders>
    </w:tblPr>
    <w:tblStylePr w:type="fir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la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table" w:styleId="140">
    <w:name w:val="Light List"/>
    <w:basedOn w:val="88"/>
    <w:semiHidden/>
    <w:unhideWhenUsed/>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uiPriority w:val="61"/>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FB1E6" w:themeFill="accent1"/>
      </w:tcPr>
    </w:tblStylePr>
    <w:tblStylePr w:type="lastRow">
      <w:pPr>
        <w:spacing w:before="0" w:after="0" w:line="240" w:lineRule="auto"/>
      </w:pPr>
      <w:rPr>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tcBorders>
      </w:tcPr>
    </w:tblStylePr>
    <w:tblStylePr w:type="firstCol">
      <w:rPr>
        <w:b/>
        <w:bCs/>
      </w:rPr>
    </w:tblStylePr>
    <w:tblStylePr w:type="lastCol">
      <w:rPr>
        <w:b/>
        <w:bCs/>
      </w:r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style>
  <w:style w:type="table" w:styleId="142">
    <w:name w:val="Light List Accent 2"/>
    <w:basedOn w:val="88"/>
    <w:semiHidden/>
    <w:unhideWhenUsed/>
    <w:uiPriority w:val="61"/>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FB931" w:themeFill="accent2"/>
      </w:tcPr>
    </w:tblStylePr>
    <w:tblStylePr w:type="lastRow">
      <w:pPr>
        <w:spacing w:before="0" w:after="0" w:line="240" w:lineRule="auto"/>
      </w:pPr>
      <w:rPr>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tcBorders>
      </w:tcPr>
    </w:tblStylePr>
    <w:tblStylePr w:type="firstCol">
      <w:rPr>
        <w:b/>
        <w:bCs/>
      </w:rPr>
    </w:tblStylePr>
    <w:tblStylePr w:type="lastCol">
      <w:rPr>
        <w:b/>
        <w:bCs/>
      </w:r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style>
  <w:style w:type="table" w:styleId="143">
    <w:name w:val="Light List Accent 3"/>
    <w:basedOn w:val="88"/>
    <w:semiHidden/>
    <w:unhideWhenUsed/>
    <w:uiPriority w:val="61"/>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8303" w:themeFill="accent3"/>
      </w:tcPr>
    </w:tblStylePr>
    <w:tblStylePr w:type="lastRow">
      <w:pPr>
        <w:spacing w:before="0" w:after="0" w:line="240" w:lineRule="auto"/>
      </w:pPr>
      <w:rPr>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tcBorders>
      </w:tcPr>
    </w:tblStylePr>
    <w:tblStylePr w:type="firstCol">
      <w:rPr>
        <w:b/>
        <w:bCs/>
      </w:rPr>
    </w:tblStylePr>
    <w:tblStylePr w:type="lastCol">
      <w:rPr>
        <w:b/>
        <w:bCs/>
      </w:r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style>
  <w:style w:type="table" w:styleId="144">
    <w:name w:val="Light List Accent 4"/>
    <w:basedOn w:val="88"/>
    <w:semiHidden/>
    <w:unhideWhenUsed/>
    <w:uiPriority w:val="61"/>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0628B" w:themeFill="accent4"/>
      </w:tcPr>
    </w:tblStylePr>
    <w:tblStylePr w:type="lastRow">
      <w:pPr>
        <w:spacing w:before="0" w:after="0" w:line="240" w:lineRule="auto"/>
      </w:pPr>
      <w:rPr>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tcBorders>
      </w:tcPr>
    </w:tblStylePr>
    <w:tblStylePr w:type="firstCol">
      <w:rPr>
        <w:b/>
        <w:bCs/>
      </w:rPr>
    </w:tblStylePr>
    <w:tblStylePr w:type="lastCol">
      <w:rPr>
        <w:b/>
        <w:bCs/>
      </w:r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style>
  <w:style w:type="table" w:styleId="145">
    <w:name w:val="Light List Accent 5"/>
    <w:basedOn w:val="88"/>
    <w:semiHidden/>
    <w:unhideWhenUsed/>
    <w:uiPriority w:val="61"/>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53A5" w:themeFill="accent5"/>
      </w:tcPr>
    </w:tblStylePr>
    <w:tblStylePr w:type="lastRow">
      <w:pPr>
        <w:spacing w:before="0" w:after="0" w:line="240" w:lineRule="auto"/>
      </w:pPr>
      <w:rPr>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tcBorders>
      </w:tcPr>
    </w:tblStylePr>
    <w:tblStylePr w:type="firstCol">
      <w:rPr>
        <w:b/>
        <w:bCs/>
      </w:rPr>
    </w:tblStylePr>
    <w:tblStylePr w:type="lastCol">
      <w:rPr>
        <w:b/>
        <w:bCs/>
      </w:r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style>
  <w:style w:type="table" w:styleId="146">
    <w:name w:val="Light List Accent 6"/>
    <w:basedOn w:val="88"/>
    <w:semiHidden/>
    <w:unhideWhenUsed/>
    <w:uiPriority w:val="61"/>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8080" w:themeFill="accent6"/>
      </w:tcPr>
    </w:tblStylePr>
    <w:tblStylePr w:type="lastRow">
      <w:pPr>
        <w:spacing w:before="0" w:after="0" w:line="240" w:lineRule="auto"/>
      </w:pPr>
      <w:rPr>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tcBorders>
      </w:tcPr>
    </w:tblStylePr>
    <w:tblStylePr w:type="firstCol">
      <w:rPr>
        <w:b/>
        <w:bCs/>
      </w:rPr>
    </w:tblStylePr>
    <w:tblStylePr w:type="lastCol">
      <w:rPr>
        <w:b/>
        <w:bCs/>
      </w:r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style>
  <w:style w:type="table" w:styleId="147">
    <w:name w:val="Light Grid"/>
    <w:basedOn w:val="88"/>
    <w:semiHidden/>
    <w:unhideWhenUsed/>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uiPriority w:val="62"/>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18" w:space="0"/>
          <w:right w:val="single" w:color="1FB1E6"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shd w:val="clear" w:color="auto" w:fill="C7EBF8" w:themeFill="accent1" w:themeFillTint="3F"/>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shd w:val="clear" w:color="auto" w:fill="C7EBF8" w:themeFill="accent1" w:themeFillTint="3F"/>
      </w:tcPr>
    </w:tblStylePr>
    <w:tblStylePr w:type="band2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tcPr>
    </w:tblStylePr>
  </w:style>
  <w:style w:type="table" w:styleId="149">
    <w:name w:val="Light Grid Accent 2"/>
    <w:basedOn w:val="88"/>
    <w:semiHidden/>
    <w:unhideWhenUsed/>
    <w:uiPriority w:val="62"/>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18" w:space="0"/>
          <w:right w:val="single" w:color="8FB9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shd w:val="clear" w:color="auto" w:fill="E4F0C9" w:themeFill="accent2" w:themeFillTint="3F"/>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shd w:val="clear" w:color="auto" w:fill="E4F0C9" w:themeFill="accent2" w:themeFillTint="3F"/>
      </w:tcPr>
    </w:tblStylePr>
    <w:tblStylePr w:type="band2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tcPr>
    </w:tblStylePr>
  </w:style>
  <w:style w:type="table" w:styleId="150">
    <w:name w:val="Light Grid Accent 3"/>
    <w:basedOn w:val="88"/>
    <w:semiHidden/>
    <w:unhideWhenUsed/>
    <w:uiPriority w:val="62"/>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18" w:space="0"/>
          <w:right w:val="single" w:color="F78303"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shd w:val="clear" w:color="auto" w:fill="FEE0BF" w:themeFill="accent3" w:themeFillTint="3F"/>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shd w:val="clear" w:color="auto" w:fill="FEE0BF" w:themeFill="accent3" w:themeFillTint="3F"/>
      </w:tcPr>
    </w:tblStylePr>
    <w:tblStylePr w:type="band2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tcPr>
    </w:tblStylePr>
  </w:style>
  <w:style w:type="table" w:styleId="151">
    <w:name w:val="Light Grid Accent 4"/>
    <w:basedOn w:val="88"/>
    <w:semiHidden/>
    <w:unhideWhenUsed/>
    <w:uiPriority w:val="62"/>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18" w:space="0"/>
          <w:right w:val="single" w:color="F0628B"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shd w:val="clear" w:color="auto" w:fill="FBD8E2" w:themeFill="accent4" w:themeFillTint="3F"/>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shd w:val="clear" w:color="auto" w:fill="FBD8E2" w:themeFill="accent4" w:themeFillTint="3F"/>
      </w:tcPr>
    </w:tblStylePr>
    <w:tblStylePr w:type="band2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tcPr>
    </w:tblStylePr>
  </w:style>
  <w:style w:type="table" w:styleId="152">
    <w:name w:val="Light Grid Accent 5"/>
    <w:basedOn w:val="88"/>
    <w:semiHidden/>
    <w:unhideWhenUsed/>
    <w:uiPriority w:val="62"/>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18" w:space="0"/>
          <w:right w:val="single" w:color="A053A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shd w:val="clear" w:color="auto" w:fill="E8D3E9" w:themeFill="accent5" w:themeFillTint="3F"/>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shd w:val="clear" w:color="auto" w:fill="E8D3E9" w:themeFill="accent5" w:themeFillTint="3F"/>
      </w:tcPr>
    </w:tblStylePr>
    <w:tblStylePr w:type="band2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tcPr>
    </w:tblStylePr>
  </w:style>
  <w:style w:type="table" w:styleId="153">
    <w:name w:val="Light Grid Accent 6"/>
    <w:basedOn w:val="88"/>
    <w:semiHidden/>
    <w:unhideWhenUsed/>
    <w:uiPriority w:val="62"/>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18" w:space="0"/>
          <w:right w:val="single" w:color="808080"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shd w:val="clear" w:color="auto" w:fill="DFDFDF" w:themeFill="accent6" w:themeFillTint="3F"/>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shd w:val="clear" w:color="auto" w:fill="DFDFDF" w:themeFill="accent6" w:themeFillTint="3F"/>
      </w:tcPr>
    </w:tblStylePr>
    <w:tblStylePr w:type="band2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tcPr>
    </w:tblStylePr>
  </w:style>
  <w:style w:type="table" w:styleId="154">
    <w:name w:val="Medium Shading 1"/>
    <w:basedOn w:val="88"/>
    <w:semiHidden/>
    <w:unhideWhenUsed/>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uiPriority w:val="63"/>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shd w:val="clear" w:color="auto" w:fill="1FB1E6" w:themeFill="accent1"/>
      </w:tcPr>
    </w:tblStylePr>
    <w:tblStylePr w:type="lastRow">
      <w:pPr>
        <w:spacing w:before="0" w:after="0" w:line="240" w:lineRule="auto"/>
      </w:pPr>
      <w:rPr>
        <w:b/>
        <w:bCs/>
      </w:rPr>
      <w:tblPr/>
      <w:tcPr>
        <w:tcBorders>
          <w:top w:val="double" w:color="57C4EC" w:themeColor="accent1" w:themeTint="BF" w:sz="6"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uiPriority w:val="63"/>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shd w:val="clear" w:color="auto" w:fill="8FB931" w:themeFill="accent2"/>
      </w:tcPr>
    </w:tblStylePr>
    <w:tblStylePr w:type="lastRow">
      <w:pPr>
        <w:spacing w:before="0" w:after="0" w:line="240" w:lineRule="auto"/>
      </w:pPr>
      <w:rPr>
        <w:b/>
        <w:bCs/>
      </w:rPr>
      <w:tblPr/>
      <w:tcPr>
        <w:tcBorders>
          <w:top w:val="double" w:color="AED35B" w:themeColor="accent2" w:themeTint="BF" w:sz="6"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4F0C9" w:themeFill="accent2" w:themeFillTint="3F"/>
      </w:tcPr>
    </w:tblStylePr>
    <w:tblStylePr w:type="band1Horz">
      <w:tblPr/>
      <w:tcPr>
        <w:tcBorders>
          <w:insideH w:val="nil"/>
          <w:insideV w:val="nil"/>
        </w:tcBorders>
        <w:shd w:val="clear" w:color="auto" w:fill="E4F0C9"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uiPriority w:val="63"/>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shd w:val="clear" w:color="auto" w:fill="F78303" w:themeFill="accent3"/>
      </w:tcPr>
    </w:tblStylePr>
    <w:tblStylePr w:type="lastRow">
      <w:pPr>
        <w:spacing w:before="0" w:after="0" w:line="240" w:lineRule="auto"/>
      </w:pPr>
      <w:rPr>
        <w:b/>
        <w:bCs/>
      </w:rPr>
      <w:tblPr/>
      <w:tcPr>
        <w:tcBorders>
          <w:top w:val="double" w:color="FCA23E" w:themeColor="accent3" w:themeTint="BF" w:sz="6"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uiPriority w:val="63"/>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shd w:val="clear" w:color="auto" w:fill="F0628B" w:themeFill="accent4"/>
      </w:tcPr>
    </w:tblStylePr>
    <w:tblStylePr w:type="lastRow">
      <w:pPr>
        <w:spacing w:before="0" w:after="0" w:line="240" w:lineRule="auto"/>
      </w:pPr>
      <w:rPr>
        <w:b/>
        <w:bCs/>
      </w:rPr>
      <w:tblPr/>
      <w:tcPr>
        <w:tcBorders>
          <w:top w:val="double" w:color="F389A8" w:themeColor="accent4" w:themeTint="BF" w:sz="6"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uiPriority w:val="63"/>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shd w:val="clear" w:color="auto" w:fill="A053A5" w:themeFill="accent5"/>
      </w:tcPr>
    </w:tblStylePr>
    <w:tblStylePr w:type="lastRow">
      <w:pPr>
        <w:spacing w:before="0" w:after="0" w:line="240" w:lineRule="auto"/>
      </w:pPr>
      <w:rPr>
        <w:b/>
        <w:bCs/>
      </w:rPr>
      <w:tblPr/>
      <w:tcPr>
        <w:tcBorders>
          <w:top w:val="double" w:color="B97CBD" w:themeColor="accent5" w:themeTint="BF" w:sz="6"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8D3E9" w:themeFill="accent5" w:themeFillTint="3F"/>
      </w:tcPr>
    </w:tblStylePr>
    <w:tblStylePr w:type="band1Horz">
      <w:tblPr/>
      <w:tcPr>
        <w:tcBorders>
          <w:insideH w:val="nil"/>
          <w:insideV w:val="nil"/>
        </w:tcBorders>
        <w:shd w:val="clear" w:color="auto" w:fill="E8D3E9"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uiPriority w:val="63"/>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shd w:val="clear" w:color="auto" w:fill="808080" w:themeFill="accent6"/>
      </w:tcPr>
    </w:tblStylePr>
    <w:tblStylePr w:type="lastRow">
      <w:pPr>
        <w:spacing w:before="0" w:after="0" w:line="240" w:lineRule="auto"/>
      </w:pPr>
      <w:rPr>
        <w:b/>
        <w:bCs/>
      </w:rPr>
      <w:tblPr/>
      <w:tcPr>
        <w:tcBorders>
          <w:top w:val="double" w:color="9F9F9F" w:themeColor="accent6" w:themeTint="BF" w:sz="6"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161">
    <w:name w:val="Medium Shading 2"/>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2">
    <w:name w:val="Medium Shading 2 Accent 1"/>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3">
    <w:name w:val="Medium Shading 2 Accent 2"/>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4">
    <w:name w:val="Medium Shading 2 Accent 3"/>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5">
    <w:name w:val="Medium Shading 2 Accent 4"/>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6">
    <w:name w:val="Medium Shading 2 Accent 5"/>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7">
    <w:name w:val="Medium Shading 2 Accent 6"/>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8">
    <w:name w:val="Medium List 1"/>
    <w:basedOn w:val="88"/>
    <w:semiHidden/>
    <w:unhideWhenUsed/>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B4B4B"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uiPriority w:val="65"/>
    <w:pPr>
      <w:spacing w:after="0" w:line="240" w:lineRule="auto"/>
    </w:pPr>
    <w:rPr>
      <w:color w:val="000000" w:themeColor="text1"/>
      <w14:textFill>
        <w14:solidFill>
          <w14:schemeClr w14:val="tx1"/>
        </w14:solidFill>
      </w14:textFill>
    </w:rPr>
    <w:tblPr>
      <w:tblBorders>
        <w:top w:val="single" w:color="1FB1E6" w:themeColor="accent1" w:sz="8" w:space="0"/>
        <w:bottom w:val="single" w:color="1FB1E6" w:themeColor="accent1" w:sz="8" w:space="0"/>
      </w:tblBorders>
    </w:tblPr>
    <w:tblStylePr w:type="firstRow">
      <w:rPr>
        <w:rFonts w:asciiTheme="majorHAnsi" w:hAnsiTheme="majorHAnsi" w:eastAsiaTheme="majorEastAsia" w:cstheme="majorBidi"/>
      </w:rPr>
      <w:tblPr/>
      <w:tcPr>
        <w:tcBorders>
          <w:top w:val="nil"/>
          <w:bottom w:val="single" w:color="1FB1E6" w:themeColor="accent1" w:sz="8" w:space="0"/>
        </w:tcBorders>
      </w:tcPr>
    </w:tblStylePr>
    <w:tblStylePr w:type="lastRow">
      <w:rPr>
        <w:b/>
        <w:bCs/>
        <w:color w:val="4B4B4B" w:themeColor="text2"/>
        <w14:textFill>
          <w14:solidFill>
            <w14:schemeClr w14:val="tx2"/>
          </w14:solidFill>
        </w14:textFill>
      </w:rPr>
      <w:tblPr/>
      <w:tcPr>
        <w:tcBorders>
          <w:top w:val="single" w:color="1FB1E6" w:themeColor="accent1" w:sz="8" w:space="0"/>
          <w:bottom w:val="single" w:color="1FB1E6" w:themeColor="accent1" w:sz="8" w:space="0"/>
        </w:tcBorders>
      </w:tcPr>
    </w:tblStylePr>
    <w:tblStylePr w:type="firstCol">
      <w:rPr>
        <w:b/>
        <w:bCs/>
      </w:rPr>
    </w:tblStylePr>
    <w:tblStylePr w:type="lastCol">
      <w:rPr>
        <w:b/>
        <w:bCs/>
      </w:rPr>
      <w:tblPr/>
      <w:tcPr>
        <w:tcBorders>
          <w:top w:val="single" w:color="1FB1E6" w:themeColor="accent1" w:sz="8" w:space="0"/>
          <w:bottom w:val="single" w:color="1FB1E6" w:themeColor="accent1" w:sz="8" w:space="0"/>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70">
    <w:name w:val="Medium List 1 Accent 2"/>
    <w:basedOn w:val="88"/>
    <w:semiHidden/>
    <w:unhideWhenUsed/>
    <w:uiPriority w:val="65"/>
    <w:pPr>
      <w:spacing w:after="0" w:line="240" w:lineRule="auto"/>
    </w:pPr>
    <w:rPr>
      <w:color w:val="000000" w:themeColor="text1"/>
      <w14:textFill>
        <w14:solidFill>
          <w14:schemeClr w14:val="tx1"/>
        </w14:solidFill>
      </w14:textFill>
    </w:rPr>
    <w:tblPr>
      <w:tblBorders>
        <w:top w:val="single" w:color="8FB931" w:themeColor="accent2" w:sz="8" w:space="0"/>
        <w:bottom w:val="single" w:color="8FB931" w:themeColor="accent2" w:sz="8" w:space="0"/>
      </w:tblBorders>
    </w:tblPr>
    <w:tblStylePr w:type="firstRow">
      <w:rPr>
        <w:rFonts w:asciiTheme="majorHAnsi" w:hAnsiTheme="majorHAnsi" w:eastAsiaTheme="majorEastAsia" w:cstheme="majorBidi"/>
      </w:rPr>
      <w:tblPr/>
      <w:tcPr>
        <w:tcBorders>
          <w:top w:val="nil"/>
          <w:bottom w:val="single" w:color="8FB931" w:themeColor="accent2" w:sz="8" w:space="0"/>
        </w:tcBorders>
      </w:tcPr>
    </w:tblStylePr>
    <w:tblStylePr w:type="lastRow">
      <w:rPr>
        <w:b/>
        <w:bCs/>
        <w:color w:val="4B4B4B" w:themeColor="text2"/>
        <w14:textFill>
          <w14:solidFill>
            <w14:schemeClr w14:val="tx2"/>
          </w14:solidFill>
        </w14:textFill>
      </w:rPr>
      <w:tblPr/>
      <w:tcPr>
        <w:tcBorders>
          <w:top w:val="single" w:color="8FB931" w:themeColor="accent2" w:sz="8" w:space="0"/>
          <w:bottom w:val="single" w:color="8FB931" w:themeColor="accent2" w:sz="8" w:space="0"/>
        </w:tcBorders>
      </w:tcPr>
    </w:tblStylePr>
    <w:tblStylePr w:type="firstCol">
      <w:rPr>
        <w:b/>
        <w:bCs/>
      </w:rPr>
    </w:tblStylePr>
    <w:tblStylePr w:type="lastCol">
      <w:rPr>
        <w:b/>
        <w:bCs/>
      </w:rPr>
      <w:tblPr/>
      <w:tcPr>
        <w:tcBorders>
          <w:top w:val="single" w:color="8FB931" w:themeColor="accent2" w:sz="8" w:space="0"/>
          <w:bottom w:val="single" w:color="8FB931" w:themeColor="accent2" w:sz="8" w:space="0"/>
        </w:tcBorders>
      </w:tcPr>
    </w:tblStylePr>
    <w:tblStylePr w:type="band1Vert">
      <w:tblPr/>
      <w:tcPr>
        <w:shd w:val="clear" w:color="auto" w:fill="E4F0C9" w:themeFill="accent2" w:themeFillTint="3F"/>
      </w:tcPr>
    </w:tblStylePr>
    <w:tblStylePr w:type="band1Horz">
      <w:tblPr/>
      <w:tcPr>
        <w:shd w:val="clear" w:color="auto" w:fill="E4F0C9" w:themeFill="accent2" w:themeFillTint="3F"/>
      </w:tcPr>
    </w:tblStylePr>
  </w:style>
  <w:style w:type="table" w:styleId="171">
    <w:name w:val="Medium List 1 Accent 3"/>
    <w:basedOn w:val="88"/>
    <w:semiHidden/>
    <w:unhideWhenUsed/>
    <w:uiPriority w:val="65"/>
    <w:pPr>
      <w:spacing w:after="0" w:line="240" w:lineRule="auto"/>
    </w:pPr>
    <w:rPr>
      <w:color w:val="000000" w:themeColor="text1"/>
      <w14:textFill>
        <w14:solidFill>
          <w14:schemeClr w14:val="tx1"/>
        </w14:solidFill>
      </w14:textFill>
    </w:rPr>
    <w:tblPr>
      <w:tblBorders>
        <w:top w:val="single" w:color="F78303" w:themeColor="accent3" w:sz="8" w:space="0"/>
        <w:bottom w:val="single" w:color="F78303" w:themeColor="accent3" w:sz="8" w:space="0"/>
      </w:tblBorders>
    </w:tblPr>
    <w:tblStylePr w:type="firstRow">
      <w:rPr>
        <w:rFonts w:asciiTheme="majorHAnsi" w:hAnsiTheme="majorHAnsi" w:eastAsiaTheme="majorEastAsia" w:cstheme="majorBidi"/>
      </w:rPr>
      <w:tblPr/>
      <w:tcPr>
        <w:tcBorders>
          <w:top w:val="nil"/>
          <w:bottom w:val="single" w:color="F78303" w:themeColor="accent3" w:sz="8" w:space="0"/>
        </w:tcBorders>
      </w:tcPr>
    </w:tblStylePr>
    <w:tblStylePr w:type="lastRow">
      <w:rPr>
        <w:b/>
        <w:bCs/>
        <w:color w:val="4B4B4B" w:themeColor="text2"/>
        <w14:textFill>
          <w14:solidFill>
            <w14:schemeClr w14:val="tx2"/>
          </w14:solidFill>
        </w14:textFill>
      </w:rPr>
      <w:tblPr/>
      <w:tcPr>
        <w:tcBorders>
          <w:top w:val="single" w:color="F78303" w:themeColor="accent3" w:sz="8" w:space="0"/>
          <w:bottom w:val="single" w:color="F78303" w:themeColor="accent3" w:sz="8" w:space="0"/>
        </w:tcBorders>
      </w:tcPr>
    </w:tblStylePr>
    <w:tblStylePr w:type="firstCol">
      <w:rPr>
        <w:b/>
        <w:bCs/>
      </w:rPr>
    </w:tblStylePr>
    <w:tblStylePr w:type="lastCol">
      <w:rPr>
        <w:b/>
        <w:bCs/>
      </w:rPr>
      <w:tblPr/>
      <w:tcPr>
        <w:tcBorders>
          <w:top w:val="single" w:color="F78303" w:themeColor="accent3" w:sz="8" w:space="0"/>
          <w:bottom w:val="single" w:color="F78303" w:themeColor="accent3" w:sz="8" w:space="0"/>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72">
    <w:name w:val="Medium List 1 Accent 4"/>
    <w:basedOn w:val="88"/>
    <w:semiHidden/>
    <w:unhideWhenUsed/>
    <w:uiPriority w:val="65"/>
    <w:pPr>
      <w:spacing w:after="0" w:line="240" w:lineRule="auto"/>
    </w:pPr>
    <w:rPr>
      <w:color w:val="000000" w:themeColor="text1"/>
      <w14:textFill>
        <w14:solidFill>
          <w14:schemeClr w14:val="tx1"/>
        </w14:solidFill>
      </w14:textFill>
    </w:rPr>
    <w:tblPr>
      <w:tblBorders>
        <w:top w:val="single" w:color="F0628B" w:themeColor="accent4" w:sz="8" w:space="0"/>
        <w:bottom w:val="single" w:color="F0628B" w:themeColor="accent4" w:sz="8" w:space="0"/>
      </w:tblBorders>
    </w:tblPr>
    <w:tblStylePr w:type="firstRow">
      <w:rPr>
        <w:rFonts w:asciiTheme="majorHAnsi" w:hAnsiTheme="majorHAnsi" w:eastAsiaTheme="majorEastAsia" w:cstheme="majorBidi"/>
      </w:rPr>
      <w:tblPr/>
      <w:tcPr>
        <w:tcBorders>
          <w:top w:val="nil"/>
          <w:bottom w:val="single" w:color="F0628B" w:themeColor="accent4" w:sz="8" w:space="0"/>
        </w:tcBorders>
      </w:tcPr>
    </w:tblStylePr>
    <w:tblStylePr w:type="lastRow">
      <w:rPr>
        <w:b/>
        <w:bCs/>
        <w:color w:val="4B4B4B" w:themeColor="text2"/>
        <w14:textFill>
          <w14:solidFill>
            <w14:schemeClr w14:val="tx2"/>
          </w14:solidFill>
        </w14:textFill>
      </w:rPr>
      <w:tblPr/>
      <w:tcPr>
        <w:tcBorders>
          <w:top w:val="single" w:color="F0628B" w:themeColor="accent4" w:sz="8" w:space="0"/>
          <w:bottom w:val="single" w:color="F0628B" w:themeColor="accent4" w:sz="8" w:space="0"/>
        </w:tcBorders>
      </w:tcPr>
    </w:tblStylePr>
    <w:tblStylePr w:type="firstCol">
      <w:rPr>
        <w:b/>
        <w:bCs/>
      </w:rPr>
    </w:tblStylePr>
    <w:tblStylePr w:type="lastCol">
      <w:rPr>
        <w:b/>
        <w:bCs/>
      </w:rPr>
      <w:tblPr/>
      <w:tcPr>
        <w:tcBorders>
          <w:top w:val="single" w:color="F0628B" w:themeColor="accent4" w:sz="8" w:space="0"/>
          <w:bottom w:val="single" w:color="F0628B" w:themeColor="accent4" w:sz="8" w:space="0"/>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73">
    <w:name w:val="Medium List 1 Accent 5"/>
    <w:basedOn w:val="88"/>
    <w:semiHidden/>
    <w:unhideWhenUsed/>
    <w:uiPriority w:val="65"/>
    <w:pPr>
      <w:spacing w:after="0" w:line="240" w:lineRule="auto"/>
    </w:pPr>
    <w:rPr>
      <w:color w:val="000000" w:themeColor="text1"/>
      <w14:textFill>
        <w14:solidFill>
          <w14:schemeClr w14:val="tx1"/>
        </w14:solidFill>
      </w14:textFill>
    </w:rPr>
    <w:tblPr>
      <w:tblBorders>
        <w:top w:val="single" w:color="A053A5" w:themeColor="accent5" w:sz="8" w:space="0"/>
        <w:bottom w:val="single" w:color="A053A5" w:themeColor="accent5" w:sz="8" w:space="0"/>
      </w:tblBorders>
    </w:tblPr>
    <w:tblStylePr w:type="firstRow">
      <w:rPr>
        <w:rFonts w:asciiTheme="majorHAnsi" w:hAnsiTheme="majorHAnsi" w:eastAsiaTheme="majorEastAsia" w:cstheme="majorBidi"/>
      </w:rPr>
      <w:tblPr/>
      <w:tcPr>
        <w:tcBorders>
          <w:top w:val="nil"/>
          <w:bottom w:val="single" w:color="A053A5" w:themeColor="accent5" w:sz="8" w:space="0"/>
        </w:tcBorders>
      </w:tcPr>
    </w:tblStylePr>
    <w:tblStylePr w:type="lastRow">
      <w:rPr>
        <w:b/>
        <w:bCs/>
        <w:color w:val="4B4B4B" w:themeColor="text2"/>
        <w14:textFill>
          <w14:solidFill>
            <w14:schemeClr w14:val="tx2"/>
          </w14:solidFill>
        </w14:textFill>
      </w:rPr>
      <w:tblPr/>
      <w:tcPr>
        <w:tcBorders>
          <w:top w:val="single" w:color="A053A5" w:themeColor="accent5" w:sz="8" w:space="0"/>
          <w:bottom w:val="single" w:color="A053A5" w:themeColor="accent5" w:sz="8" w:space="0"/>
        </w:tcBorders>
      </w:tcPr>
    </w:tblStylePr>
    <w:tblStylePr w:type="firstCol">
      <w:rPr>
        <w:b/>
        <w:bCs/>
      </w:rPr>
    </w:tblStylePr>
    <w:tblStylePr w:type="lastCol">
      <w:rPr>
        <w:b/>
        <w:bCs/>
      </w:rPr>
      <w:tblPr/>
      <w:tcPr>
        <w:tcBorders>
          <w:top w:val="single" w:color="A053A5" w:themeColor="accent5" w:sz="8" w:space="0"/>
          <w:bottom w:val="single" w:color="A053A5" w:themeColor="accent5" w:sz="8" w:space="0"/>
        </w:tcBorders>
      </w:tcPr>
    </w:tblStylePr>
    <w:tblStylePr w:type="band1Vert">
      <w:tblPr/>
      <w:tcPr>
        <w:shd w:val="clear" w:color="auto" w:fill="E8D3E9" w:themeFill="accent5" w:themeFillTint="3F"/>
      </w:tcPr>
    </w:tblStylePr>
    <w:tblStylePr w:type="band1Horz">
      <w:tblPr/>
      <w:tcPr>
        <w:shd w:val="clear" w:color="auto" w:fill="E8D3E9" w:themeFill="accent5" w:themeFillTint="3F"/>
      </w:tcPr>
    </w:tblStylePr>
  </w:style>
  <w:style w:type="table" w:styleId="174">
    <w:name w:val="Medium List 1 Accent 6"/>
    <w:basedOn w:val="88"/>
    <w:semiHidden/>
    <w:unhideWhenUsed/>
    <w:uiPriority w:val="65"/>
    <w:pPr>
      <w:spacing w:after="0" w:line="240" w:lineRule="auto"/>
    </w:pPr>
    <w:rPr>
      <w:color w:val="000000" w:themeColor="text1"/>
      <w14:textFill>
        <w14:solidFill>
          <w14:schemeClr w14:val="tx1"/>
        </w14:solidFill>
      </w14:textFill>
    </w:rPr>
    <w:tblPr>
      <w:tblBorders>
        <w:top w:val="single" w:color="808080" w:themeColor="accent6" w:sz="8" w:space="0"/>
        <w:bottom w:val="single" w:color="808080" w:themeColor="accent6" w:sz="8" w:space="0"/>
      </w:tblBorders>
    </w:tblPr>
    <w:tblStylePr w:type="firstRow">
      <w:rPr>
        <w:rFonts w:asciiTheme="majorHAnsi" w:hAnsiTheme="majorHAnsi" w:eastAsiaTheme="majorEastAsia" w:cstheme="majorBidi"/>
      </w:rPr>
      <w:tblPr/>
      <w:tcPr>
        <w:tcBorders>
          <w:top w:val="nil"/>
          <w:bottom w:val="single" w:color="808080" w:themeColor="accent6" w:sz="8" w:space="0"/>
        </w:tcBorders>
      </w:tcPr>
    </w:tblStylePr>
    <w:tblStylePr w:type="lastRow">
      <w:rPr>
        <w:b/>
        <w:bCs/>
        <w:color w:val="4B4B4B" w:themeColor="text2"/>
        <w14:textFill>
          <w14:solidFill>
            <w14:schemeClr w14:val="tx2"/>
          </w14:solidFill>
        </w14:textFill>
      </w:rPr>
      <w:tblPr/>
      <w:tcPr>
        <w:tcBorders>
          <w:top w:val="single" w:color="808080" w:themeColor="accent6" w:sz="8" w:space="0"/>
          <w:bottom w:val="single" w:color="808080" w:themeColor="accent6" w:sz="8" w:space="0"/>
        </w:tcBorders>
      </w:tcPr>
    </w:tblStylePr>
    <w:tblStylePr w:type="firstCol">
      <w:rPr>
        <w:b/>
        <w:bCs/>
      </w:rPr>
    </w:tblStylePr>
    <w:tblStylePr w:type="lastCol">
      <w:rPr>
        <w:b/>
        <w:bCs/>
      </w:rPr>
      <w:tblPr/>
      <w:tcPr>
        <w:tcBorders>
          <w:top w:val="single" w:color="808080" w:themeColor="accent6" w:sz="8" w:space="0"/>
          <w:bottom w:val="single" w:color="808080" w:themeColor="accent6" w:sz="8" w:space="0"/>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175">
    <w:name w:val="Medium List 2"/>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rPr>
        <w:sz w:val="24"/>
        <w:szCs w:val="24"/>
      </w:rPr>
      <w:tblPr/>
      <w:tcPr>
        <w:tcBorders>
          <w:top w:val="nil"/>
          <w:left w:val="nil"/>
          <w:bottom w:val="single" w:color="1FB1E6"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B1E6" w:themeColor="accent1" w:sz="8" w:space="0"/>
          <w:insideH w:val="nil"/>
          <w:insideV w:val="nil"/>
        </w:tcBorders>
        <w:shd w:val="clear" w:color="auto" w:fill="FFFFFF" w:themeFill="background1"/>
      </w:tcPr>
    </w:tblStylePr>
    <w:tblStylePr w:type="lastCol">
      <w:tblPr/>
      <w:tcPr>
        <w:tcBorders>
          <w:top w:val="nil"/>
          <w:left w:val="single" w:color="1FB1E6"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rPr>
        <w:sz w:val="24"/>
        <w:szCs w:val="24"/>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FB931" w:themeColor="accent2" w:sz="8" w:space="0"/>
          <w:insideH w:val="nil"/>
          <w:insideV w:val="nil"/>
        </w:tcBorders>
        <w:shd w:val="clear" w:color="auto" w:fill="FFFFFF" w:themeFill="background1"/>
      </w:tcPr>
    </w:tblStylePr>
    <w:tblStylePr w:type="lastCol">
      <w:tblPr/>
      <w:tcPr>
        <w:tcBorders>
          <w:top w:val="nil"/>
          <w:left w:val="single" w:color="8FB9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top w:val="nil"/>
          <w:bottom w:val="nil"/>
          <w:insideH w:val="nil"/>
          <w:insideV w:val="nil"/>
        </w:tcBorders>
        <w:shd w:val="clear" w:color="auto" w:fill="E4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rPr>
        <w:sz w:val="24"/>
        <w:szCs w:val="24"/>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8303" w:themeColor="accent3" w:sz="8" w:space="0"/>
          <w:insideH w:val="nil"/>
          <w:insideV w:val="nil"/>
        </w:tcBorders>
        <w:shd w:val="clear" w:color="auto" w:fill="FFFFFF" w:themeFill="background1"/>
      </w:tcPr>
    </w:tblStylePr>
    <w:tblStylePr w:type="lastCol">
      <w:tblPr/>
      <w:tcPr>
        <w:tcBorders>
          <w:top w:val="nil"/>
          <w:left w:val="single" w:color="F78303"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rPr>
        <w:sz w:val="24"/>
        <w:szCs w:val="24"/>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0628B" w:themeColor="accent4" w:sz="8" w:space="0"/>
          <w:insideH w:val="nil"/>
          <w:insideV w:val="nil"/>
        </w:tcBorders>
        <w:shd w:val="clear" w:color="auto" w:fill="FFFFFF" w:themeFill="background1"/>
      </w:tcPr>
    </w:tblStylePr>
    <w:tblStylePr w:type="lastCol">
      <w:tblPr/>
      <w:tcPr>
        <w:tcBorders>
          <w:top w:val="nil"/>
          <w:left w:val="single" w:color="F0628B"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rPr>
        <w:sz w:val="24"/>
        <w:szCs w:val="24"/>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53A5" w:themeColor="accent5" w:sz="8" w:space="0"/>
          <w:insideH w:val="nil"/>
          <w:insideV w:val="nil"/>
        </w:tcBorders>
        <w:shd w:val="clear" w:color="auto" w:fill="FFFFFF" w:themeFill="background1"/>
      </w:tcPr>
    </w:tblStylePr>
    <w:tblStylePr w:type="lastCol">
      <w:tblPr/>
      <w:tcPr>
        <w:tcBorders>
          <w:top w:val="nil"/>
          <w:left w:val="single" w:color="A053A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top w:val="nil"/>
          <w:bottom w:val="nil"/>
          <w:insideH w:val="nil"/>
          <w:insideV w:val="nil"/>
        </w:tcBorders>
        <w:shd w:val="clear" w:color="auto" w:fill="E8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rPr>
        <w:sz w:val="24"/>
        <w:szCs w:val="24"/>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6" w:sz="8" w:space="0"/>
          <w:insideH w:val="nil"/>
          <w:insideV w:val="nil"/>
        </w:tcBorders>
        <w:shd w:val="clear" w:color="auto" w:fill="FFFFFF" w:themeFill="background1"/>
      </w:tcPr>
    </w:tblStylePr>
    <w:tblStylePr w:type="lastCol">
      <w:tblPr/>
      <w:tcPr>
        <w:tcBorders>
          <w:top w:val="nil"/>
          <w:left w:val="single" w:color="808080"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uiPriority w:val="67"/>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insideV w:val="single" w:color="57C4EC" w:themeColor="accent1" w:themeTint="BF" w:sz="8" w:space="0"/>
      </w:tblBorders>
    </w:tblPr>
    <w:tcPr>
      <w:shd w:val="clear" w:color="auto" w:fill="C7EBF8" w:themeFill="accent1" w:themeFillTint="3F"/>
    </w:tcPr>
    <w:tblStylePr w:type="firstRow">
      <w:rPr>
        <w:b/>
        <w:bCs/>
      </w:rPr>
    </w:tblStylePr>
    <w:tblStylePr w:type="lastRow">
      <w:rPr>
        <w:b/>
        <w:bCs/>
      </w:rPr>
      <w:tblPr/>
      <w:tcPr>
        <w:tcBorders>
          <w:top w:val="single" w:color="57C4EC" w:themeColor="accent1" w:themeTint="BF" w:sz="18" w:space="0"/>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84">
    <w:name w:val="Medium Grid 1 Accent 2"/>
    <w:basedOn w:val="88"/>
    <w:semiHidden/>
    <w:unhideWhenUsed/>
    <w:uiPriority w:val="67"/>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insideV w:val="single" w:color="AED35B" w:themeColor="accent2" w:themeTint="BF" w:sz="8" w:space="0"/>
      </w:tblBorders>
    </w:tblPr>
    <w:tcPr>
      <w:shd w:val="clear" w:color="auto" w:fill="E4F0C9" w:themeFill="accent2" w:themeFillTint="3F"/>
    </w:tcPr>
    <w:tblStylePr w:type="firstRow">
      <w:rPr>
        <w:b/>
        <w:bCs/>
      </w:rPr>
    </w:tblStylePr>
    <w:tblStylePr w:type="lastRow">
      <w:rPr>
        <w:b/>
        <w:bCs/>
      </w:rPr>
      <w:tblPr/>
      <w:tcPr>
        <w:tcBorders>
          <w:top w:val="single" w:color="AED35B" w:themeColor="accent2" w:themeTint="BF" w:sz="18" w:space="0"/>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85">
    <w:name w:val="Medium Grid 1 Accent 3"/>
    <w:basedOn w:val="88"/>
    <w:semiHidden/>
    <w:unhideWhenUsed/>
    <w:uiPriority w:val="67"/>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insideV w:val="single" w:color="FCA23E" w:themeColor="accent3" w:themeTint="BF" w:sz="8" w:space="0"/>
      </w:tblBorders>
    </w:tblPr>
    <w:tcPr>
      <w:shd w:val="clear" w:color="auto" w:fill="FEE0BF" w:themeFill="accent3" w:themeFillTint="3F"/>
    </w:tcPr>
    <w:tblStylePr w:type="firstRow">
      <w:rPr>
        <w:b/>
        <w:bCs/>
      </w:rPr>
    </w:tblStylePr>
    <w:tblStylePr w:type="lastRow">
      <w:rPr>
        <w:b/>
        <w:bCs/>
      </w:rPr>
      <w:tblPr/>
      <w:tcPr>
        <w:tcBorders>
          <w:top w:val="single" w:color="FCA23E" w:themeColor="accent3" w:themeTint="BF" w:sz="18" w:space="0"/>
        </w:tcBorders>
      </w:tcPr>
    </w:tblStylePr>
    <w:tblStylePr w:type="firstCol">
      <w:rPr>
        <w:b/>
        <w:bCs/>
      </w:rPr>
    </w:tblStylePr>
    <w:tblStylePr w:type="lastCol">
      <w:rPr>
        <w:b/>
        <w:bCs/>
      </w:r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186">
    <w:name w:val="Medium Grid 1 Accent 4"/>
    <w:basedOn w:val="88"/>
    <w:semiHidden/>
    <w:unhideWhenUsed/>
    <w:uiPriority w:val="67"/>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insideV w:val="single" w:color="F389A8" w:themeColor="accent4" w:themeTint="BF" w:sz="8" w:space="0"/>
      </w:tblBorders>
    </w:tblPr>
    <w:tcPr>
      <w:shd w:val="clear" w:color="auto" w:fill="FBD8E2" w:themeFill="accent4" w:themeFillTint="3F"/>
    </w:tcPr>
    <w:tblStylePr w:type="firstRow">
      <w:rPr>
        <w:b/>
        <w:bCs/>
      </w:rPr>
    </w:tblStylePr>
    <w:tblStylePr w:type="lastRow">
      <w:rPr>
        <w:b/>
        <w:bCs/>
      </w:rPr>
      <w:tblPr/>
      <w:tcPr>
        <w:tcBorders>
          <w:top w:val="single" w:color="F389A8" w:themeColor="accent4" w:themeTint="BF" w:sz="18" w:space="0"/>
        </w:tcBorders>
      </w:tcPr>
    </w:tblStylePr>
    <w:tblStylePr w:type="firstCol">
      <w:rPr>
        <w:b/>
        <w:bCs/>
      </w:rPr>
    </w:tblStylePr>
    <w:tblStylePr w:type="lastCol">
      <w:rPr>
        <w:b/>
        <w:bCs/>
      </w:r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187">
    <w:name w:val="Medium Grid 1 Accent 5"/>
    <w:basedOn w:val="88"/>
    <w:semiHidden/>
    <w:unhideWhenUsed/>
    <w:uiPriority w:val="67"/>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insideV w:val="single" w:color="B97CBD" w:themeColor="accent5" w:themeTint="BF" w:sz="8" w:space="0"/>
      </w:tblBorders>
    </w:tblPr>
    <w:tcPr>
      <w:shd w:val="clear" w:color="auto" w:fill="E8D3E9" w:themeFill="accent5" w:themeFillTint="3F"/>
    </w:tcPr>
    <w:tblStylePr w:type="firstRow">
      <w:rPr>
        <w:b/>
        <w:bCs/>
      </w:rPr>
    </w:tblStylePr>
    <w:tblStylePr w:type="lastRow">
      <w:rPr>
        <w:b/>
        <w:bCs/>
      </w:rPr>
      <w:tblPr/>
      <w:tcPr>
        <w:tcBorders>
          <w:top w:val="single" w:color="B97CBD" w:themeColor="accent5" w:themeTint="BF" w:sz="18" w:space="0"/>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88">
    <w:name w:val="Medium Grid 1 Accent 6"/>
    <w:basedOn w:val="88"/>
    <w:semiHidden/>
    <w:unhideWhenUsed/>
    <w:uiPriority w:val="67"/>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insideV w:val="single" w:color="9F9F9F" w:themeColor="accent6" w:themeTint="BF" w:sz="8" w:space="0"/>
      </w:tblBorders>
    </w:tblPr>
    <w:tcPr>
      <w:shd w:val="clear" w:color="auto" w:fill="DFDFDF" w:themeFill="accent6" w:themeFillTint="3F"/>
    </w:tcPr>
    <w:tblStylePr w:type="firstRow">
      <w:rPr>
        <w:b/>
        <w:bCs/>
      </w:rPr>
    </w:tblStylePr>
    <w:tblStylePr w:type="lastRow">
      <w:rPr>
        <w:b/>
        <w:bCs/>
      </w:rPr>
      <w:tblPr/>
      <w:tcPr>
        <w:tcBorders>
          <w:top w:val="single" w:color="9F9F9F" w:themeColor="accent6" w:themeTint="BF" w:sz="18" w:space="0"/>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189">
    <w:name w:val="Medium Grid 2"/>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cPr>
      <w:shd w:val="clear" w:color="auto" w:fill="C7EBF8" w:themeFill="accent1" w:themeFillTint="3F"/>
    </w:tcPr>
    <w:tblStylePr w:type="firstRow">
      <w:rPr>
        <w:b/>
        <w:bCs/>
        <w:color w:val="000000" w:themeColor="text1"/>
        <w14:textFill>
          <w14:solidFill>
            <w14:schemeClr w14:val="tx1"/>
          </w14:solidFill>
        </w14:textFill>
      </w:rPr>
      <w:tblPr/>
      <w:tcPr>
        <w:shd w:val="clear" w:color="auto" w:fill="E9F7FC"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2EFF9" w:themeFill="accent1" w:themeFillTint="33"/>
      </w:tcPr>
    </w:tblStylePr>
    <w:tblStylePr w:type="band1Vert">
      <w:tblPr/>
      <w:tcPr>
        <w:shd w:val="clear" w:color="auto" w:fill="8FD8F2" w:themeFill="accent1" w:themeFillTint="7F"/>
      </w:tcPr>
    </w:tblStylePr>
    <w:tblStylePr w:type="band1Horz">
      <w:tblPr/>
      <w:tcPr>
        <w:tcBorders>
          <w:insideH w:val="single" w:sz="6" w:space="0"/>
          <w:insideV w:val="single" w:sz="6" w:space="0"/>
        </w:tcBorders>
        <w:shd w:val="clear" w:color="auto" w:fill="8FD8F2"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cPr>
      <w:shd w:val="clear" w:color="auto" w:fill="E4F0C9" w:themeFill="accent2" w:themeFillTint="3F"/>
    </w:tcPr>
    <w:tblStylePr w:type="firstRow">
      <w:rPr>
        <w:b/>
        <w:bCs/>
        <w:color w:val="000000" w:themeColor="text1"/>
        <w14:textFill>
          <w14:solidFill>
            <w14:schemeClr w14:val="tx1"/>
          </w14:solidFill>
        </w14:textFill>
      </w:rPr>
      <w:tblPr/>
      <w:tcPr>
        <w:shd w:val="clear" w:color="auto" w:fill="F4F9E9"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insideV w:val="single" w:sz="6" w:space="0"/>
        </w:tcBorders>
        <w:shd w:val="clear" w:color="auto" w:fill="C9E292"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cPr>
      <w:shd w:val="clear" w:color="auto" w:fill="FEE0BF" w:themeFill="accent3" w:themeFillTint="3F"/>
    </w:tcPr>
    <w:tblStylePr w:type="firstRow">
      <w:rPr>
        <w:b/>
        <w:bCs/>
        <w:color w:val="000000" w:themeColor="text1"/>
        <w14:textFill>
          <w14:solidFill>
            <w14:schemeClr w14:val="tx1"/>
          </w14:solidFill>
        </w14:textFill>
      </w:rPr>
      <w:tblPr/>
      <w:tcPr>
        <w:shd w:val="clear" w:color="auto" w:fill="FEF2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17F" w:themeFill="accent3" w:themeFillTint="7F"/>
      </w:tcPr>
    </w:tblStylePr>
    <w:tblStylePr w:type="band1Horz">
      <w:tblPr/>
      <w:tcPr>
        <w:tcBorders>
          <w:insideH w:val="single" w:sz="6" w:space="0"/>
          <w:insideV w:val="single" w:sz="6" w:space="0"/>
        </w:tcBorders>
        <w:shd w:val="clear" w:color="auto" w:fill="FDC17F"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cPr>
      <w:shd w:val="clear" w:color="auto" w:fill="FBD8E2" w:themeFill="accent4" w:themeFillTint="3F"/>
    </w:tcPr>
    <w:tblStylePr w:type="firstRow">
      <w:rPr>
        <w:b/>
        <w:bCs/>
        <w:color w:val="000000" w:themeColor="text1"/>
        <w14:textFill>
          <w14:solidFill>
            <w14:schemeClr w14:val="tx1"/>
          </w14:solidFill>
        </w14:textFill>
      </w:rPr>
      <w:tblPr/>
      <w:tcPr>
        <w:shd w:val="clear" w:color="auto" w:fill="FDEFF3"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DFE7" w:themeFill="accent4" w:themeFillTint="33"/>
      </w:tcPr>
    </w:tblStylePr>
    <w:tblStylePr w:type="band1Vert">
      <w:tblPr/>
      <w:tcPr>
        <w:shd w:val="clear" w:color="auto" w:fill="F7B0C5" w:themeFill="accent4" w:themeFillTint="7F"/>
      </w:tcPr>
    </w:tblStylePr>
    <w:tblStylePr w:type="band1Horz">
      <w:tblPr/>
      <w:tcPr>
        <w:tcBorders>
          <w:insideH w:val="single" w:sz="6" w:space="0"/>
          <w:insideV w:val="single" w:sz="6" w:space="0"/>
        </w:tcBorders>
        <w:shd w:val="clear" w:color="auto" w:fill="F7B0C5"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cPr>
      <w:shd w:val="clear" w:color="auto" w:fill="E8D3E9" w:themeFill="accent5" w:themeFillTint="3F"/>
    </w:tcPr>
    <w:tblStylePr w:type="firstRow">
      <w:rPr>
        <w:b/>
        <w:bCs/>
        <w:color w:val="000000" w:themeColor="text1"/>
        <w14:textFill>
          <w14:solidFill>
            <w14:schemeClr w14:val="tx1"/>
          </w14:solidFill>
        </w14:textFill>
      </w:rPr>
      <w:tblPr/>
      <w:tcPr>
        <w:shd w:val="clear" w:color="auto" w:fill="F5ED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DCED" w:themeFill="accent5" w:themeFillTint="33"/>
      </w:tcPr>
    </w:tblStylePr>
    <w:tblStylePr w:type="band1Vert">
      <w:tblPr/>
      <w:tcPr>
        <w:shd w:val="clear" w:color="auto" w:fill="D0A8D3" w:themeFill="accent5" w:themeFillTint="7F"/>
      </w:tcPr>
    </w:tblStylePr>
    <w:tblStylePr w:type="band1Horz">
      <w:tblPr/>
      <w:tcPr>
        <w:tcBorders>
          <w:insideH w:val="single" w:sz="6" w:space="0"/>
          <w:insideV w:val="single" w:sz="6" w:space="0"/>
        </w:tcBorders>
        <w:shd w:val="clear" w:color="auto" w:fill="D0A8D3"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cPr>
      <w:shd w:val="clear" w:color="auto" w:fill="DFDFDF" w:themeFill="accent6" w:themeFillTint="3F"/>
    </w:tcPr>
    <w:tblStylePr w:type="firstRow">
      <w:rPr>
        <w:b/>
        <w:bCs/>
        <w:color w:val="000000" w:themeColor="text1"/>
        <w14:textFill>
          <w14:solidFill>
            <w14:schemeClr w14:val="tx1"/>
          </w14:solidFill>
        </w14:textFill>
      </w:rPr>
      <w:tblPr/>
      <w:tcPr>
        <w:shd w:val="clear" w:color="auto" w:fill="F2F2F2"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insideV w:val="single" w:sz="6" w:space="0"/>
        </w:tcBorders>
        <w:shd w:val="clear" w:color="auto" w:fill="BFBFBF" w:themeFill="accent6" w:themeFillTint="7F"/>
      </w:tcPr>
    </w:tblStylePr>
    <w:tblStylePr w:type="nwCell">
      <w:tblPr/>
      <w:tcPr>
        <w:shd w:val="clear" w:color="auto" w:fill="FFFFFF" w:themeFill="background1"/>
      </w:tcPr>
    </w:tblStylePr>
  </w:style>
  <w:style w:type="table" w:styleId="196">
    <w:name w:val="Medium Grid 3"/>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7EBF8"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FB1E6"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FB1E6"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FB1E6"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FB1E6"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FD8F2"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FD8F2" w:themeFill="accent1" w:themeFillTint="7F"/>
      </w:tcPr>
    </w:tblStylePr>
  </w:style>
  <w:style w:type="table" w:styleId="198">
    <w:name w:val="Medium Grid 3 Accent 2"/>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4F0C9"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FB9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FB9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FB9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FB9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9E292"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9E292" w:themeFill="accent2" w:themeFillTint="7F"/>
      </w:tcPr>
    </w:tblStylePr>
  </w:style>
  <w:style w:type="table" w:styleId="199">
    <w:name w:val="Medium Grid 3 Accent 3"/>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0BF"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8303"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8303"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8303"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8303"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C17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C17F" w:themeFill="accent3" w:themeFillTint="7F"/>
      </w:tcPr>
    </w:tblStylePr>
  </w:style>
  <w:style w:type="table" w:styleId="200">
    <w:name w:val="Medium Grid 3 Accent 4"/>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BD8E2"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0628B"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0628B"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0628B"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0628B"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7B0C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7B0C5" w:themeFill="accent4" w:themeFillTint="7F"/>
      </w:tcPr>
    </w:tblStylePr>
  </w:style>
  <w:style w:type="table" w:styleId="201">
    <w:name w:val="Medium Grid 3 Accent 5"/>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D3E9"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53A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53A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53A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53A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A8D3"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0A8D3" w:themeFill="accent5" w:themeFillTint="7F"/>
      </w:tcPr>
    </w:tblStylePr>
  </w:style>
  <w:style w:type="table" w:styleId="202">
    <w:name w:val="Medium Grid 3 Accent 6"/>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8080"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8080"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8080"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8080"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FBF" w:themeFill="accent6" w:themeFillTint="7F"/>
      </w:tcPr>
    </w:tblStylePr>
  </w:style>
  <w:style w:type="table" w:styleId="203">
    <w:name w:val="Dark List"/>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FB1E6"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D5974"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386AF"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05">
    <w:name w:val="Dark List Accent 2"/>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FB9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75C1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6B8A2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6B8A24" w:themeFill="accent2" w:themeFillShade="BF"/>
      </w:tcPr>
    </w:tblStylePr>
    <w:tblStylePr w:type="band1Vert">
      <w:tblPr/>
      <w:tcPr>
        <w:tcBorders>
          <w:top w:val="nil"/>
          <w:left w:val="nil"/>
          <w:bottom w:val="nil"/>
          <w:right w:val="nil"/>
          <w:insideH w:val="nil"/>
          <w:insideV w:val="nil"/>
        </w:tcBorders>
        <w:shd w:val="clear" w:color="auto" w:fill="6B8A24" w:themeFill="accent2" w:themeFillShade="BF"/>
      </w:tcPr>
    </w:tblStylePr>
    <w:tblStylePr w:type="band1Horz">
      <w:tblPr/>
      <w:tcPr>
        <w:tcBorders>
          <w:top w:val="nil"/>
          <w:left w:val="nil"/>
          <w:bottom w:val="nil"/>
          <w:right w:val="nil"/>
          <w:insideH w:val="nil"/>
          <w:insideV w:val="nil"/>
        </w:tcBorders>
        <w:shd w:val="clear" w:color="auto" w:fill="6B8A24" w:themeFill="accent2" w:themeFillShade="BF"/>
      </w:tcPr>
    </w:tblStylePr>
  </w:style>
  <w:style w:type="table" w:styleId="206">
    <w:name w:val="Dark List Accent 3"/>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8303"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410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96202"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96202" w:themeFill="accent3" w:themeFillShade="BF"/>
      </w:tcPr>
    </w:tblStylePr>
    <w:tblStylePr w:type="band1Vert">
      <w:tblPr/>
      <w:tcPr>
        <w:tcBorders>
          <w:top w:val="nil"/>
          <w:left w:val="nil"/>
          <w:bottom w:val="nil"/>
          <w:right w:val="nil"/>
          <w:insideH w:val="nil"/>
          <w:insideV w:val="nil"/>
        </w:tcBorders>
        <w:shd w:val="clear" w:color="auto" w:fill="B96202" w:themeFill="accent3" w:themeFillShade="BF"/>
      </w:tcPr>
    </w:tblStylePr>
    <w:tblStylePr w:type="band1Horz">
      <w:tblPr/>
      <w:tcPr>
        <w:tcBorders>
          <w:top w:val="nil"/>
          <w:left w:val="nil"/>
          <w:bottom w:val="nil"/>
          <w:right w:val="nil"/>
          <w:insideH w:val="nil"/>
          <w:insideV w:val="nil"/>
        </w:tcBorders>
        <w:shd w:val="clear" w:color="auto" w:fill="B96202" w:themeFill="accent3" w:themeFillShade="BF"/>
      </w:tcPr>
    </w:tblStylePr>
  </w:style>
  <w:style w:type="table" w:styleId="207">
    <w:name w:val="Dark List Accent 4"/>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0628B"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E71652"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E71652" w:themeFill="accent4" w:themeFillShade="BF"/>
      </w:tcPr>
    </w:tblStylePr>
    <w:tblStylePr w:type="band1Vert">
      <w:tblPr/>
      <w:tcPr>
        <w:tcBorders>
          <w:top w:val="nil"/>
          <w:left w:val="nil"/>
          <w:bottom w:val="nil"/>
          <w:right w:val="nil"/>
          <w:insideH w:val="nil"/>
          <w:insideV w:val="nil"/>
        </w:tcBorders>
        <w:shd w:val="clear" w:color="auto" w:fill="E71652" w:themeFill="accent4" w:themeFillShade="BF"/>
      </w:tcPr>
    </w:tblStylePr>
    <w:tblStylePr w:type="band1Horz">
      <w:tblPr/>
      <w:tcPr>
        <w:tcBorders>
          <w:top w:val="nil"/>
          <w:left w:val="nil"/>
          <w:bottom w:val="nil"/>
          <w:right w:val="nil"/>
          <w:insideH w:val="nil"/>
          <w:insideV w:val="nil"/>
        </w:tcBorders>
        <w:shd w:val="clear" w:color="auto" w:fill="E71652" w:themeFill="accent4" w:themeFillShade="BF"/>
      </w:tcPr>
    </w:tblStylePr>
  </w:style>
  <w:style w:type="table" w:styleId="208">
    <w:name w:val="Dark List Accent 5"/>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53A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3E7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209">
    <w:name w:val="Dark List Accent 6"/>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8080"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table" w:styleId="210">
    <w:name w:val="Colorful Shading"/>
    <w:basedOn w:val="88"/>
    <w:semiHidden/>
    <w:unhideWhenUsed/>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1FB1E6" w:themeColor="accent1" w:sz="4" w:space="0"/>
        <w:bottom w:val="single" w:color="1FB1E6" w:themeColor="accent1" w:sz="4" w:space="0"/>
        <w:right w:val="single" w:color="1FB1E6" w:themeColor="accent1" w:sz="4" w:space="0"/>
        <w:insideH w:val="single" w:color="FFFFFF" w:themeColor="background1" w:sz="4" w:space="0"/>
        <w:insideV w:val="single" w:color="FFFFFF" w:themeColor="background1" w:sz="4" w:space="0"/>
      </w:tblBorders>
    </w:tblPr>
    <w:tcPr>
      <w:shd w:val="clear" w:color="auto" w:fill="E9F7FC" w:themeFill="accen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F6B8C"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F6B8C"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4" w:themeFill="accent1" w:themeFillTint="66"/>
      </w:tcPr>
    </w:tblStylePr>
    <w:tblStylePr w:type="band1Horz">
      <w:tblPr/>
      <w:tcPr>
        <w:shd w:val="clear" w:color="auto" w:fill="8FD8F2"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8FB931" w:themeColor="accent2" w:sz="4" w:space="0"/>
        <w:bottom w:val="single" w:color="8FB931" w:themeColor="accent2" w:sz="4" w:space="0"/>
        <w:right w:val="single" w:color="8FB931" w:themeColor="accent2" w:sz="4" w:space="0"/>
        <w:insideH w:val="single" w:color="FFFFFF" w:themeColor="background1" w:sz="4" w:space="0"/>
        <w:insideV w:val="single" w:color="FFFFFF" w:themeColor="background1" w:sz="4" w:space="0"/>
      </w:tblBorders>
    </w:tblPr>
    <w:tcPr>
      <w:shd w:val="clear" w:color="auto" w:fill="F4F9E9" w:themeFill="accent2"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56E1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56E1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4E7A7" w:themeFill="accent2" w:themeFillTint="66"/>
      </w:tcPr>
    </w:tblStylePr>
    <w:tblStylePr w:type="band1Horz">
      <w:tblPr/>
      <w:tcPr>
        <w:shd w:val="clear" w:color="auto" w:fill="C9E292"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uiPriority w:val="71"/>
    <w:pPr>
      <w:spacing w:after="0" w:line="240" w:lineRule="auto"/>
    </w:pPr>
    <w:rPr>
      <w:color w:val="000000" w:themeColor="text1"/>
      <w14:textFill>
        <w14:solidFill>
          <w14:schemeClr w14:val="tx1"/>
        </w14:solidFill>
      </w14:textFill>
    </w:rPr>
    <w:tblPr>
      <w:tblBorders>
        <w:top w:val="single" w:color="F0628B" w:themeColor="accent4" w:sz="24" w:space="0"/>
        <w:left w:val="single" w:color="F78303" w:themeColor="accent3" w:sz="4" w:space="0"/>
        <w:bottom w:val="single" w:color="F78303" w:themeColor="accent3" w:sz="4" w:space="0"/>
        <w:right w:val="single" w:color="F78303" w:themeColor="accent3" w:sz="4" w:space="0"/>
        <w:insideH w:val="single" w:color="FFFFFF" w:themeColor="background1" w:sz="4" w:space="0"/>
        <w:insideV w:val="single" w:color="FFFFFF" w:themeColor="background1" w:sz="4" w:space="0"/>
      </w:tblBorders>
    </w:tblPr>
    <w:tcPr>
      <w:shd w:val="clear" w:color="auto" w:fill="FEF2E5" w:themeFill="accent3" w:themeFillTint="19"/>
    </w:tcPr>
    <w:tblStylePr w:type="firstRow">
      <w:rPr>
        <w:b/>
        <w:bCs/>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44E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44E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17F" w:themeFill="accent3" w:themeFillTint="7F"/>
      </w:tcPr>
    </w:tblStylePr>
  </w:style>
  <w:style w:type="table" w:styleId="214">
    <w:name w:val="Colorful Shading Accent 4"/>
    <w:basedOn w:val="88"/>
    <w:semiHidden/>
    <w:unhideWhenUsed/>
    <w:uiPriority w:val="71"/>
    <w:pPr>
      <w:spacing w:after="0" w:line="240" w:lineRule="auto"/>
    </w:pPr>
    <w:rPr>
      <w:color w:val="000000" w:themeColor="text1"/>
      <w14:textFill>
        <w14:solidFill>
          <w14:schemeClr w14:val="tx1"/>
        </w14:solidFill>
      </w14:textFill>
    </w:rPr>
    <w:tblPr>
      <w:tblBorders>
        <w:top w:val="single" w:color="F78303" w:themeColor="accent3" w:sz="24" w:space="0"/>
        <w:left w:val="single" w:color="F0628B" w:themeColor="accent4" w:sz="4" w:space="0"/>
        <w:bottom w:val="single" w:color="F0628B" w:themeColor="accent4" w:sz="4" w:space="0"/>
        <w:right w:val="single" w:color="F0628B" w:themeColor="accent4" w:sz="4" w:space="0"/>
        <w:insideH w:val="single" w:color="FFFFFF" w:themeColor="background1" w:sz="4" w:space="0"/>
        <w:insideV w:val="single" w:color="FFFFFF" w:themeColor="background1" w:sz="4" w:space="0"/>
      </w:tblBorders>
    </w:tblPr>
    <w:tcPr>
      <w:shd w:val="clear" w:color="auto" w:fill="FDEFF3" w:themeFill="accent4" w:themeFillTint="19"/>
    </w:tcPr>
    <w:tblStylePr w:type="firstRow">
      <w:rPr>
        <w:b/>
        <w:bCs/>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9114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9114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91142" w:themeFill="accent4" w:themeFillShade="99"/>
      </w:tcPr>
    </w:tblStylePr>
    <w:tblStylePr w:type="band1Vert">
      <w:tblPr/>
      <w:tcPr>
        <w:shd w:val="clear" w:color="auto" w:fill="F8C0D0" w:themeFill="accent4" w:themeFillTint="66"/>
      </w:tcPr>
    </w:tblStylePr>
    <w:tblStylePr w:type="band1Horz">
      <w:tblPr/>
      <w:tcPr>
        <w:shd w:val="clear" w:color="auto" w:fill="F7B0C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uiPriority w:val="71"/>
    <w:pPr>
      <w:spacing w:after="0" w:line="240" w:lineRule="auto"/>
    </w:pPr>
    <w:rPr>
      <w:color w:val="000000" w:themeColor="text1"/>
      <w14:textFill>
        <w14:solidFill>
          <w14:schemeClr w14:val="tx1"/>
        </w14:solidFill>
      </w14:textFill>
    </w:rPr>
    <w:tblPr>
      <w:tblBorders>
        <w:top w:val="single" w:color="808080" w:themeColor="accent6" w:sz="24" w:space="0"/>
        <w:left w:val="single" w:color="A053A5" w:themeColor="accent5" w:sz="4" w:space="0"/>
        <w:bottom w:val="single" w:color="A053A5" w:themeColor="accent5" w:sz="4" w:space="0"/>
        <w:right w:val="single" w:color="A053A5" w:themeColor="accent5" w:sz="4" w:space="0"/>
        <w:insideH w:val="single" w:color="FFFFFF" w:themeColor="background1" w:sz="4" w:space="0"/>
        <w:insideV w:val="single" w:color="FFFFFF" w:themeColor="background1" w:sz="4" w:space="0"/>
      </w:tblBorders>
    </w:tblPr>
    <w:tcPr>
      <w:shd w:val="clear" w:color="auto" w:fill="F5EDF6" w:themeFill="accent5" w:themeFillTint="19"/>
    </w:tcPr>
    <w:tblStylePr w:type="firstRow">
      <w:rPr>
        <w:b/>
        <w:bCs/>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3162"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3162"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uiPriority w:val="71"/>
    <w:pPr>
      <w:spacing w:after="0" w:line="240" w:lineRule="auto"/>
    </w:pPr>
    <w:rPr>
      <w:color w:val="000000" w:themeColor="text1"/>
      <w14:textFill>
        <w14:solidFill>
          <w14:schemeClr w14:val="tx1"/>
        </w14:solidFill>
      </w14:textFill>
    </w:rPr>
    <w:tblPr>
      <w:tblBorders>
        <w:top w:val="single" w:color="A053A5" w:themeColor="accent5" w:sz="24" w:space="0"/>
        <w:left w:val="single" w:color="808080" w:themeColor="accent6" w:sz="4" w:space="0"/>
        <w:bottom w:val="single" w:color="808080" w:themeColor="accent6" w:sz="4" w:space="0"/>
        <w:right w:val="single" w:color="808080" w:themeColor="accent6" w:sz="4" w:space="0"/>
        <w:insideH w:val="single" w:color="FFFFFF" w:themeColor="background1" w:sz="4" w:space="0"/>
        <w:insideV w:val="single" w:color="FFFFFF" w:themeColor="background1" w:sz="4" w:space="0"/>
      </w:tblBorders>
    </w:tblPr>
    <w:tcPr>
      <w:shd w:val="clear" w:color="auto" w:fill="F2F2F2" w:themeFill="accent6" w:themeFillTint="19"/>
    </w:tcPr>
    <w:tblStylePr w:type="firstRow">
      <w:rPr>
        <w:b/>
        <w:bCs/>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4C4C"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4C4C"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9F7FC"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9" w:themeFill="accent1" w:themeFillTint="33"/>
      </w:tcPr>
    </w:tblStylePr>
  </w:style>
  <w:style w:type="table" w:styleId="219">
    <w:name w:val="Colorful List Accent 2"/>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4F9E9"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9" w:themeFill="accent2" w:themeFillTint="3F"/>
      </w:tcPr>
    </w:tblStylePr>
    <w:tblStylePr w:type="band1Horz">
      <w:tblPr/>
      <w:tcPr>
        <w:shd w:val="clear" w:color="auto" w:fill="E9F3D3" w:themeFill="accent2" w:themeFillTint="33"/>
      </w:tcPr>
    </w:tblStylePr>
  </w:style>
  <w:style w:type="table" w:styleId="220">
    <w:name w:val="Colorful List Accent 3"/>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2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EA245D" w:themeFill="accent4" w:themeFillShade="CC"/>
      </w:tcPr>
    </w:tblStylePr>
    <w:tblStylePr w:type="lastRow">
      <w:rPr>
        <w:b/>
        <w:bCs/>
        <w:color w:val="EA245D"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221">
    <w:name w:val="Colorful List Accent 4"/>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DEFF3"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56802" w:themeFill="accent3" w:themeFillShade="CC"/>
      </w:tcPr>
    </w:tblStylePr>
    <w:tblStylePr w:type="lastRow">
      <w:rPr>
        <w:b/>
        <w:bCs/>
        <w:color w:val="C669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BDFE7" w:themeFill="accent4" w:themeFillTint="33"/>
      </w:tcPr>
    </w:tblStylePr>
  </w:style>
  <w:style w:type="table" w:styleId="222">
    <w:name w:val="Colorful List Accent 5"/>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ED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6666" w:themeFill="accent6" w:themeFillShade="CC"/>
      </w:tcPr>
    </w:tblStylePr>
    <w:tblStylePr w:type="lastRow">
      <w:rPr>
        <w:b/>
        <w:bCs/>
        <w:color w:val="666666"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D3E9" w:themeFill="accent5" w:themeFillTint="3F"/>
      </w:tcPr>
    </w:tblStylePr>
    <w:tblStylePr w:type="band1Horz">
      <w:tblPr/>
      <w:tcPr>
        <w:shd w:val="clear" w:color="auto" w:fill="ECDCED" w:themeFill="accent5" w:themeFillTint="33"/>
      </w:tcPr>
    </w:tblStylePr>
  </w:style>
  <w:style w:type="table" w:styleId="223">
    <w:name w:val="Colorful List Accent 6"/>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F2F2"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4283" w:themeFill="accent5" w:themeFillShade="CC"/>
      </w:tcPr>
    </w:tblStylePr>
    <w:tblStylePr w:type="lastRow">
      <w:rPr>
        <w:b/>
        <w:bCs/>
        <w:color w:val="80428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224">
    <w:name w:val="Colorful Grid"/>
    <w:basedOn w:val="88"/>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2EFF9" w:themeFill="accent1" w:themeFillTint="33"/>
    </w:tcPr>
    <w:tblStylePr w:type="firstRow">
      <w:rPr>
        <w:b/>
        <w:bCs/>
      </w:rPr>
      <w:tblPr/>
      <w:tcPr>
        <w:shd w:val="clear" w:color="auto" w:fill="A5DFF4" w:themeFill="accent1" w:themeFillTint="66"/>
      </w:tcPr>
    </w:tblStylePr>
    <w:tblStylePr w:type="lastRow">
      <w:rPr>
        <w:b/>
        <w:bCs/>
        <w:color w:val="000000" w:themeColor="text1"/>
        <w14:textFill>
          <w14:solidFill>
            <w14:schemeClr w14:val="tx1"/>
          </w14:solidFill>
        </w14:textFill>
      </w:rPr>
      <w:tblPr/>
      <w:tcPr>
        <w:shd w:val="clear" w:color="auto" w:fill="A5DFF4" w:themeFill="accent1" w:themeFillTint="66"/>
      </w:tcPr>
    </w:tblStylePr>
    <w:tblStylePr w:type="firstCol">
      <w:rPr>
        <w:color w:val="FFFFFF" w:themeColor="background1"/>
        <w14:textFill>
          <w14:solidFill>
            <w14:schemeClr w14:val="bg1"/>
          </w14:solidFill>
        </w14:textFill>
      </w:rPr>
      <w:tblPr/>
      <w:tcPr>
        <w:shd w:val="clear" w:color="auto" w:fill="1386AF" w:themeFill="accent1" w:themeFillShade="BF"/>
      </w:tcPr>
    </w:tblStylePr>
    <w:tblStylePr w:type="lastCol">
      <w:rPr>
        <w:color w:val="FFFFFF" w:themeColor="background1"/>
        <w14:textFill>
          <w14:solidFill>
            <w14:schemeClr w14:val="bg1"/>
          </w14:solidFill>
        </w14:textFill>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26">
    <w:name w:val="Colorful Grid Accent 2"/>
    <w:basedOn w:val="88"/>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9F3D3" w:themeFill="accent2" w:themeFillTint="33"/>
    </w:tcPr>
    <w:tblStylePr w:type="firstRow">
      <w:rPr>
        <w:b/>
        <w:bCs/>
      </w:rPr>
      <w:tblPr/>
      <w:tcPr>
        <w:shd w:val="clear" w:color="auto" w:fill="D4E7A7" w:themeFill="accent2" w:themeFillTint="66"/>
      </w:tcPr>
    </w:tblStylePr>
    <w:tblStylePr w:type="lastRow">
      <w:rPr>
        <w:b/>
        <w:bCs/>
        <w:color w:val="000000" w:themeColor="text1"/>
        <w14:textFill>
          <w14:solidFill>
            <w14:schemeClr w14:val="tx1"/>
          </w14:solidFill>
        </w14:textFill>
      </w:rPr>
      <w:tblPr/>
      <w:tcPr>
        <w:shd w:val="clear" w:color="auto" w:fill="D4E7A7" w:themeFill="accent2" w:themeFillTint="66"/>
      </w:tcPr>
    </w:tblStylePr>
    <w:tblStylePr w:type="firstCol">
      <w:rPr>
        <w:color w:val="FFFFFF" w:themeColor="background1"/>
        <w14:textFill>
          <w14:solidFill>
            <w14:schemeClr w14:val="bg1"/>
          </w14:solidFill>
        </w14:textFill>
      </w:rPr>
      <w:tblPr/>
      <w:tcPr>
        <w:shd w:val="clear" w:color="auto" w:fill="6B8A24" w:themeFill="accent2" w:themeFillShade="BF"/>
      </w:tcPr>
    </w:tblStylePr>
    <w:tblStylePr w:type="lastCol">
      <w:rPr>
        <w:color w:val="FFFFFF" w:themeColor="background1"/>
        <w14:textFill>
          <w14:solidFill>
            <w14:schemeClr w14:val="bg1"/>
          </w14:solidFill>
        </w14:textFill>
      </w:rPr>
      <w:tblPr/>
      <w:tcPr>
        <w:shd w:val="clear" w:color="auto" w:fill="6B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227">
    <w:name w:val="Colorful Grid Accent 3"/>
    <w:basedOn w:val="88"/>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14:textFill>
          <w14:solidFill>
            <w14:schemeClr w14:val="tx1"/>
          </w14:solidFill>
        </w14:textFill>
      </w:rPr>
      <w:tblPr/>
      <w:tcPr>
        <w:shd w:val="clear" w:color="auto" w:fill="FDCD98" w:themeFill="accent3" w:themeFillTint="66"/>
      </w:tcPr>
    </w:tblStylePr>
    <w:tblStylePr w:type="firstCol">
      <w:rPr>
        <w:color w:val="FFFFFF" w:themeColor="background1"/>
        <w14:textFill>
          <w14:solidFill>
            <w14:schemeClr w14:val="bg1"/>
          </w14:solidFill>
        </w14:textFill>
      </w:rPr>
      <w:tblPr/>
      <w:tcPr>
        <w:shd w:val="clear" w:color="auto" w:fill="B96202" w:themeFill="accent3" w:themeFillShade="BF"/>
      </w:tcPr>
    </w:tblStylePr>
    <w:tblStylePr w:type="lastCol">
      <w:rPr>
        <w:color w:val="FFFFFF" w:themeColor="background1"/>
        <w14:textFill>
          <w14:solidFill>
            <w14:schemeClr w14:val="bg1"/>
          </w14:solidFill>
        </w14:textFill>
      </w:rPr>
      <w:tblPr/>
      <w:tcPr>
        <w:shd w:val="clear" w:color="auto" w:fill="B96202" w:themeFill="accent3" w:themeFillShade="BF"/>
      </w:tc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228">
    <w:name w:val="Colorful Grid Accent 4"/>
    <w:basedOn w:val="88"/>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BDFE7" w:themeFill="accent4" w:themeFillTint="33"/>
    </w:tcPr>
    <w:tblStylePr w:type="firstRow">
      <w:rPr>
        <w:b/>
        <w:bCs/>
      </w:rPr>
      <w:tblPr/>
      <w:tcPr>
        <w:shd w:val="clear" w:color="auto" w:fill="F8C0D0" w:themeFill="accent4" w:themeFillTint="66"/>
      </w:tcPr>
    </w:tblStylePr>
    <w:tblStylePr w:type="lastRow">
      <w:rPr>
        <w:b/>
        <w:bCs/>
        <w:color w:val="000000" w:themeColor="text1"/>
        <w14:textFill>
          <w14:solidFill>
            <w14:schemeClr w14:val="tx1"/>
          </w14:solidFill>
        </w14:textFill>
      </w:rPr>
      <w:tblPr/>
      <w:tcPr>
        <w:shd w:val="clear" w:color="auto" w:fill="F8C0D0" w:themeFill="accent4" w:themeFillTint="66"/>
      </w:tcPr>
    </w:tblStylePr>
    <w:tblStylePr w:type="firstCol">
      <w:rPr>
        <w:color w:val="FFFFFF" w:themeColor="background1"/>
        <w14:textFill>
          <w14:solidFill>
            <w14:schemeClr w14:val="bg1"/>
          </w14:solidFill>
        </w14:textFill>
      </w:rPr>
      <w:tblPr/>
      <w:tcPr>
        <w:shd w:val="clear" w:color="auto" w:fill="E71652" w:themeFill="accent4" w:themeFillShade="BF"/>
      </w:tcPr>
    </w:tblStylePr>
    <w:tblStylePr w:type="lastCol">
      <w:rPr>
        <w:color w:val="FFFFFF" w:themeColor="background1"/>
        <w14:textFill>
          <w14:solidFill>
            <w14:schemeClr w14:val="bg1"/>
          </w14:solidFill>
        </w14:textFill>
      </w:rPr>
      <w:tblPr/>
      <w:tcPr>
        <w:shd w:val="clear" w:color="auto" w:fill="E71652" w:themeFill="accent4" w:themeFillShade="BF"/>
      </w:tc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229">
    <w:name w:val="Colorful Grid Accent 5"/>
    <w:basedOn w:val="88"/>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CDCED" w:themeFill="accent5" w:themeFillTint="33"/>
    </w:tcPr>
    <w:tblStylePr w:type="firstRow">
      <w:rPr>
        <w:b/>
        <w:bCs/>
      </w:rPr>
      <w:tblPr/>
      <w:tcPr>
        <w:shd w:val="clear" w:color="auto" w:fill="D9B9DB" w:themeFill="accent5" w:themeFillTint="66"/>
      </w:tcPr>
    </w:tblStylePr>
    <w:tblStylePr w:type="lastRow">
      <w:rPr>
        <w:b/>
        <w:bCs/>
        <w:color w:val="000000" w:themeColor="text1"/>
        <w14:textFill>
          <w14:solidFill>
            <w14:schemeClr w14:val="tx1"/>
          </w14:solidFill>
        </w14:textFill>
      </w:rPr>
      <w:tblPr/>
      <w:tcPr>
        <w:shd w:val="clear" w:color="auto" w:fill="D9B9DB" w:themeFill="accent5" w:themeFillTint="66"/>
      </w:tcPr>
    </w:tblStylePr>
    <w:tblStylePr w:type="firstCol">
      <w:rPr>
        <w:color w:val="FFFFFF" w:themeColor="background1"/>
        <w14:textFill>
          <w14:solidFill>
            <w14:schemeClr w14:val="bg1"/>
          </w14:solidFill>
        </w14:textFill>
      </w:rPr>
      <w:tblPr/>
      <w:tcPr>
        <w:shd w:val="clear" w:color="auto" w:fill="773E7B" w:themeFill="accent5" w:themeFillShade="BF"/>
      </w:tcPr>
    </w:tblStylePr>
    <w:tblStylePr w:type="lastCol">
      <w:rPr>
        <w:color w:val="FFFFFF" w:themeColor="background1"/>
        <w14:textFill>
          <w14:solidFill>
            <w14:schemeClr w14:val="bg1"/>
          </w14:solidFill>
        </w14:textFill>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230">
    <w:name w:val="Colorful Grid Accent 6"/>
    <w:basedOn w:val="88"/>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14:textFill>
          <w14:solidFill>
            <w14:schemeClr w14:val="tx1"/>
          </w14:solidFill>
        </w14:textFill>
      </w:rPr>
      <w:tblPr/>
      <w:tcPr>
        <w:shd w:val="clear" w:color="auto" w:fill="CCCCCC" w:themeFill="accent6" w:themeFillTint="66"/>
      </w:tcPr>
    </w:tblStylePr>
    <w:tblStylePr w:type="firstCol">
      <w:rPr>
        <w:color w:val="FFFFFF" w:themeColor="background1"/>
        <w14:textFill>
          <w14:solidFill>
            <w14:schemeClr w14:val="bg1"/>
          </w14:solidFill>
        </w14:textFill>
      </w:rPr>
      <w:tblPr/>
      <w:tcPr>
        <w:shd w:val="clear" w:color="auto" w:fill="5F5F5F" w:themeFill="accent6" w:themeFillShade="BF"/>
      </w:tcPr>
    </w:tblStylePr>
    <w:tblStylePr w:type="lastCol">
      <w:rPr>
        <w:color w:val="FFFFFF" w:themeColor="background1"/>
        <w14:textFill>
          <w14:solidFill>
            <w14:schemeClr w14:val="bg1"/>
          </w14:solidFill>
        </w14:textFill>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character" w:styleId="232">
    <w:name w:val="Strong"/>
    <w:basedOn w:val="231"/>
    <w:qFormat/>
    <w:uiPriority w:val="22"/>
    <w:rPr>
      <w:color w:val="0D5A75" w:themeColor="accent1" w:themeShade="80"/>
    </w:rPr>
  </w:style>
  <w:style w:type="character" w:styleId="233">
    <w:name w:val="endnote reference"/>
    <w:basedOn w:val="231"/>
    <w:semiHidden/>
    <w:unhideWhenUsed/>
    <w:uiPriority w:val="99"/>
    <w:rPr>
      <w:vertAlign w:val="superscript"/>
    </w:rPr>
  </w:style>
  <w:style w:type="character" w:styleId="234">
    <w:name w:val="page number"/>
    <w:basedOn w:val="231"/>
    <w:semiHidden/>
    <w:unhideWhenUsed/>
    <w:uiPriority w:val="99"/>
  </w:style>
  <w:style w:type="character" w:styleId="235">
    <w:name w:val="FollowedHyperlink"/>
    <w:basedOn w:val="231"/>
    <w:semiHidden/>
    <w:unhideWhenUsed/>
    <w:uiPriority w:val="99"/>
    <w:rPr>
      <w:color w:val="A053A5" w:themeColor="followedHyperlink"/>
      <w:u w:val="single"/>
      <w14:textFill>
        <w14:solidFill>
          <w14:schemeClr w14:val="folHlink"/>
        </w14:solidFill>
      </w14:textFill>
    </w:rPr>
  </w:style>
  <w:style w:type="character" w:styleId="236">
    <w:name w:val="Emphasis"/>
    <w:basedOn w:val="231"/>
    <w:unhideWhenUsed/>
    <w:qFormat/>
    <w:uiPriority w:val="20"/>
    <w:rPr>
      <w:i/>
      <w:iCs/>
    </w:rPr>
  </w:style>
  <w:style w:type="character" w:styleId="237">
    <w:name w:val="line number"/>
    <w:basedOn w:val="231"/>
    <w:semiHidden/>
    <w:unhideWhenUsed/>
    <w:uiPriority w:val="99"/>
  </w:style>
  <w:style w:type="character" w:styleId="238">
    <w:name w:val="HTML Definition"/>
    <w:basedOn w:val="231"/>
    <w:semiHidden/>
    <w:unhideWhenUsed/>
    <w:uiPriority w:val="99"/>
    <w:rPr>
      <w:i/>
      <w:iCs/>
    </w:rPr>
  </w:style>
  <w:style w:type="character" w:styleId="239">
    <w:name w:val="HTML Typewriter"/>
    <w:basedOn w:val="231"/>
    <w:semiHidden/>
    <w:unhideWhenUsed/>
    <w:uiPriority w:val="99"/>
    <w:rPr>
      <w:rFonts w:ascii="Consolas" w:hAnsi="Consolas"/>
      <w:sz w:val="22"/>
      <w:szCs w:val="20"/>
    </w:rPr>
  </w:style>
  <w:style w:type="character" w:styleId="240">
    <w:name w:val="HTML Acronym"/>
    <w:basedOn w:val="231"/>
    <w:semiHidden/>
    <w:unhideWhenUsed/>
    <w:uiPriority w:val="99"/>
  </w:style>
  <w:style w:type="character" w:styleId="241">
    <w:name w:val="HTML Variable"/>
    <w:basedOn w:val="231"/>
    <w:semiHidden/>
    <w:unhideWhenUsed/>
    <w:uiPriority w:val="99"/>
    <w:rPr>
      <w:i/>
      <w:iCs/>
    </w:rPr>
  </w:style>
  <w:style w:type="character" w:styleId="242">
    <w:name w:val="Hyperlink"/>
    <w:basedOn w:val="231"/>
    <w:semiHidden/>
    <w:unhideWhenUsed/>
    <w:uiPriority w:val="99"/>
    <w:rPr>
      <w:color w:val="0000FF"/>
      <w:u w:val="single"/>
    </w:rPr>
  </w:style>
  <w:style w:type="character" w:styleId="243">
    <w:name w:val="HTML Code"/>
    <w:basedOn w:val="231"/>
    <w:semiHidden/>
    <w:unhideWhenUsed/>
    <w:uiPriority w:val="99"/>
    <w:rPr>
      <w:rFonts w:ascii="Consolas" w:hAnsi="Consolas"/>
      <w:sz w:val="22"/>
      <w:szCs w:val="20"/>
    </w:rPr>
  </w:style>
  <w:style w:type="character" w:styleId="244">
    <w:name w:val="annotation reference"/>
    <w:basedOn w:val="231"/>
    <w:semiHidden/>
    <w:unhideWhenUsed/>
    <w:uiPriority w:val="99"/>
    <w:rPr>
      <w:sz w:val="22"/>
      <w:szCs w:val="16"/>
    </w:rPr>
  </w:style>
  <w:style w:type="character" w:styleId="245">
    <w:name w:val="HTML Cite"/>
    <w:basedOn w:val="231"/>
    <w:semiHidden/>
    <w:unhideWhenUsed/>
    <w:uiPriority w:val="99"/>
    <w:rPr>
      <w:i/>
      <w:iCs/>
    </w:rPr>
  </w:style>
  <w:style w:type="character" w:styleId="246">
    <w:name w:val="footnote reference"/>
    <w:basedOn w:val="231"/>
    <w:semiHidden/>
    <w:unhideWhenUsed/>
    <w:uiPriority w:val="99"/>
    <w:rPr>
      <w:vertAlign w:val="superscript"/>
    </w:rPr>
  </w:style>
  <w:style w:type="character" w:styleId="247">
    <w:name w:val="HTML Keyboard"/>
    <w:basedOn w:val="231"/>
    <w:semiHidden/>
    <w:unhideWhenUsed/>
    <w:uiPriority w:val="99"/>
    <w:rPr>
      <w:rFonts w:ascii="Consolas" w:hAnsi="Consolas"/>
      <w:sz w:val="22"/>
      <w:szCs w:val="20"/>
    </w:rPr>
  </w:style>
  <w:style w:type="character" w:styleId="248">
    <w:name w:val="HTML Sample"/>
    <w:basedOn w:val="231"/>
    <w:semiHidden/>
    <w:unhideWhenUsed/>
    <w:uiPriority w:val="99"/>
    <w:rPr>
      <w:rFonts w:ascii="Consolas" w:hAnsi="Consolas"/>
      <w:sz w:val="24"/>
      <w:szCs w:val="24"/>
    </w:rPr>
  </w:style>
  <w:style w:type="character" w:customStyle="1" w:styleId="249">
    <w:name w:val="标题 字符"/>
    <w:basedOn w:val="231"/>
    <w:link w:val="84"/>
    <w:qFormat/>
    <w:uiPriority w:val="1"/>
    <w:rPr>
      <w:rFonts w:eastAsia="微软雅黑" w:asciiTheme="majorHAnsi" w:hAnsiTheme="majorHAnsi" w:cstheme="majorBidi"/>
      <w:caps/>
      <w:color w:val="0D5A75" w:themeColor="accent1" w:themeShade="80"/>
      <w:kern w:val="28"/>
      <w:sz w:val="40"/>
      <w14:ligatures w14:val="none"/>
    </w:rPr>
  </w:style>
  <w:style w:type="paragraph" w:customStyle="1" w:styleId="250">
    <w:name w:val="联系信息"/>
    <w:basedOn w:val="1"/>
    <w:qFormat/>
    <w:uiPriority w:val="2"/>
    <w:pPr>
      <w:spacing w:before="40" w:after="1400" w:line="240" w:lineRule="auto"/>
      <w:ind w:left="0" w:right="0"/>
      <w:contextualSpacing/>
    </w:pPr>
    <w:rPr>
      <w:color w:val="595959" w:themeColor="text1" w:themeTint="A6"/>
      <w14:textFill>
        <w14:solidFill>
          <w14:schemeClr w14:val="tx1">
            <w14:lumMod w14:val="65000"/>
            <w14:lumOff w14:val="35000"/>
          </w14:schemeClr>
        </w14:solidFill>
      </w14:textFill>
    </w:rPr>
  </w:style>
  <w:style w:type="character" w:styleId="251">
    <w:name w:val="Placeholder Text"/>
    <w:basedOn w:val="231"/>
    <w:semiHidden/>
    <w:uiPriority w:val="99"/>
    <w:rPr>
      <w:color w:val="808080"/>
    </w:rPr>
  </w:style>
  <w:style w:type="character" w:customStyle="1" w:styleId="252">
    <w:name w:val="结束语 字符"/>
    <w:basedOn w:val="231"/>
    <w:link w:val="32"/>
    <w:uiPriority w:val="6"/>
  </w:style>
  <w:style w:type="character" w:customStyle="1" w:styleId="253">
    <w:name w:val="日期 字符"/>
    <w:basedOn w:val="231"/>
    <w:link w:val="50"/>
    <w:uiPriority w:val="4"/>
  </w:style>
  <w:style w:type="character" w:customStyle="1" w:styleId="254">
    <w:name w:val="页眉 字符"/>
    <w:basedOn w:val="231"/>
    <w:link w:val="57"/>
    <w:uiPriority w:val="99"/>
  </w:style>
  <w:style w:type="character" w:customStyle="1" w:styleId="255">
    <w:name w:val="页脚 字符"/>
    <w:basedOn w:val="231"/>
    <w:link w:val="55"/>
    <w:uiPriority w:val="99"/>
    <w:rPr>
      <w:color w:val="595959" w:themeColor="text1" w:themeTint="A6"/>
      <w14:textFill>
        <w14:solidFill>
          <w14:schemeClr w14:val="tx1">
            <w14:lumMod w14:val="65000"/>
            <w14:lumOff w14:val="35000"/>
          </w14:schemeClr>
        </w14:solidFill>
      </w14:textFill>
    </w:rPr>
  </w:style>
  <w:style w:type="character" w:customStyle="1" w:styleId="256">
    <w:name w:val="批注框文本 字符"/>
    <w:basedOn w:val="231"/>
    <w:link w:val="54"/>
    <w:semiHidden/>
    <w:uiPriority w:val="99"/>
    <w:rPr>
      <w:rFonts w:ascii="Segoe UI" w:hAnsi="Segoe UI" w:cs="Segoe UI"/>
      <w:szCs w:val="18"/>
    </w:rPr>
  </w:style>
  <w:style w:type="paragraph" w:customStyle="1" w:styleId="257">
    <w:name w:val="Bibliography"/>
    <w:basedOn w:val="1"/>
    <w:next w:val="1"/>
    <w:semiHidden/>
    <w:unhideWhenUsed/>
    <w:uiPriority w:val="37"/>
  </w:style>
  <w:style w:type="character" w:customStyle="1" w:styleId="258">
    <w:name w:val="正文文本 字符"/>
    <w:basedOn w:val="231"/>
    <w:link w:val="34"/>
    <w:semiHidden/>
    <w:uiPriority w:val="99"/>
  </w:style>
  <w:style w:type="character" w:customStyle="1" w:styleId="259">
    <w:name w:val="正文文本 2 字符"/>
    <w:basedOn w:val="231"/>
    <w:link w:val="76"/>
    <w:semiHidden/>
    <w:uiPriority w:val="99"/>
  </w:style>
  <w:style w:type="character" w:customStyle="1" w:styleId="260">
    <w:name w:val="正文文本 3 字符"/>
    <w:basedOn w:val="231"/>
    <w:link w:val="31"/>
    <w:semiHidden/>
    <w:uiPriority w:val="99"/>
    <w:rPr>
      <w:szCs w:val="16"/>
    </w:rPr>
  </w:style>
  <w:style w:type="character" w:customStyle="1" w:styleId="261">
    <w:name w:val="正文文本首行缩进 字符"/>
    <w:basedOn w:val="258"/>
    <w:link w:val="86"/>
    <w:semiHidden/>
    <w:uiPriority w:val="99"/>
  </w:style>
  <w:style w:type="character" w:customStyle="1" w:styleId="262">
    <w:name w:val="正文文本缩进 字符"/>
    <w:basedOn w:val="231"/>
    <w:link w:val="35"/>
    <w:semiHidden/>
    <w:uiPriority w:val="99"/>
  </w:style>
  <w:style w:type="character" w:customStyle="1" w:styleId="263">
    <w:name w:val="正文文本首行缩进 2 字符"/>
    <w:basedOn w:val="262"/>
    <w:link w:val="87"/>
    <w:semiHidden/>
    <w:uiPriority w:val="99"/>
  </w:style>
  <w:style w:type="character" w:customStyle="1" w:styleId="264">
    <w:name w:val="正文文本缩进 2 字符"/>
    <w:basedOn w:val="231"/>
    <w:link w:val="51"/>
    <w:semiHidden/>
    <w:uiPriority w:val="99"/>
  </w:style>
  <w:style w:type="character" w:customStyle="1" w:styleId="265">
    <w:name w:val="正文文本缩进 3 字符"/>
    <w:basedOn w:val="231"/>
    <w:link w:val="70"/>
    <w:semiHidden/>
    <w:uiPriority w:val="99"/>
    <w:rPr>
      <w:szCs w:val="16"/>
    </w:rPr>
  </w:style>
  <w:style w:type="character" w:customStyle="1" w:styleId="266">
    <w:name w:val="Book Title"/>
    <w:basedOn w:val="231"/>
    <w:semiHidden/>
    <w:unhideWhenUsed/>
    <w:qFormat/>
    <w:uiPriority w:val="33"/>
    <w:rPr>
      <w:b/>
      <w:bCs/>
      <w:i/>
      <w:iCs/>
      <w:spacing w:val="0"/>
    </w:rPr>
  </w:style>
  <w:style w:type="character" w:customStyle="1" w:styleId="267">
    <w:name w:val="批注文字 字符"/>
    <w:basedOn w:val="231"/>
    <w:link w:val="28"/>
    <w:semiHidden/>
    <w:uiPriority w:val="99"/>
    <w:rPr>
      <w:szCs w:val="20"/>
    </w:rPr>
  </w:style>
  <w:style w:type="character" w:customStyle="1" w:styleId="268">
    <w:name w:val="批注主题 字符"/>
    <w:basedOn w:val="267"/>
    <w:link w:val="85"/>
    <w:semiHidden/>
    <w:uiPriority w:val="99"/>
    <w:rPr>
      <w:b/>
      <w:bCs/>
      <w:szCs w:val="20"/>
    </w:rPr>
  </w:style>
  <w:style w:type="character" w:customStyle="1" w:styleId="269">
    <w:name w:val="文档结构图 字符"/>
    <w:basedOn w:val="231"/>
    <w:link w:val="26"/>
    <w:semiHidden/>
    <w:uiPriority w:val="99"/>
    <w:rPr>
      <w:rFonts w:ascii="Segoe UI" w:hAnsi="Segoe UI" w:cs="Segoe UI"/>
      <w:szCs w:val="16"/>
    </w:rPr>
  </w:style>
  <w:style w:type="character" w:customStyle="1" w:styleId="270">
    <w:name w:val="电子邮件签名 字符"/>
    <w:basedOn w:val="231"/>
    <w:link w:val="19"/>
    <w:semiHidden/>
    <w:uiPriority w:val="99"/>
  </w:style>
  <w:style w:type="character" w:customStyle="1" w:styleId="271">
    <w:name w:val="尾注文本 字符"/>
    <w:basedOn w:val="231"/>
    <w:link w:val="52"/>
    <w:semiHidden/>
    <w:uiPriority w:val="99"/>
    <w:rPr>
      <w:szCs w:val="20"/>
    </w:rPr>
  </w:style>
  <w:style w:type="character" w:customStyle="1" w:styleId="272">
    <w:name w:val="脚注文本 字符"/>
    <w:basedOn w:val="231"/>
    <w:link w:val="67"/>
    <w:semiHidden/>
    <w:uiPriority w:val="99"/>
    <w:rPr>
      <w:szCs w:val="20"/>
    </w:rPr>
  </w:style>
  <w:style w:type="table" w:customStyle="1" w:styleId="273">
    <w:name w:val="Grid Table 1 Light"/>
    <w:basedOn w:val="88"/>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74">
    <w:name w:val="Grid Table 1 Light Accent 1"/>
    <w:basedOn w:val="88"/>
    <w:uiPriority w:val="46"/>
    <w:pPr>
      <w:spacing w:after="0" w:line="240" w:lineRule="auto"/>
    </w:pPr>
    <w:tblPr>
      <w:tblBorders>
        <w:top w:val="single" w:color="A5DFF4" w:themeColor="accent1" w:themeTint="66" w:sz="4" w:space="0"/>
        <w:left w:val="single" w:color="A5DFF4" w:themeColor="accent1" w:themeTint="66" w:sz="4" w:space="0"/>
        <w:bottom w:val="single" w:color="A5DFF4" w:themeColor="accent1" w:themeTint="66" w:sz="4" w:space="0"/>
        <w:right w:val="single" w:color="A5DFF4" w:themeColor="accent1" w:themeTint="66" w:sz="4" w:space="0"/>
        <w:insideH w:val="single" w:color="A5DFF4" w:themeColor="accent1" w:themeTint="66" w:sz="4" w:space="0"/>
        <w:insideV w:val="single" w:color="A5DFF4" w:themeColor="accent1" w:themeTint="66"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2" w:space="0"/>
        </w:tcBorders>
      </w:tcPr>
    </w:tblStylePr>
    <w:tblStylePr w:type="firstCol">
      <w:rPr>
        <w:b/>
        <w:bCs/>
      </w:rPr>
    </w:tblStylePr>
    <w:tblStylePr w:type="lastCol">
      <w:rPr>
        <w:b/>
        <w:bCs/>
      </w:rPr>
    </w:tblStylePr>
  </w:style>
  <w:style w:type="table" w:customStyle="1" w:styleId="275">
    <w:name w:val="Grid Table 1 Light Accent 2"/>
    <w:basedOn w:val="88"/>
    <w:uiPriority w:val="46"/>
    <w:pPr>
      <w:spacing w:after="0" w:line="240" w:lineRule="auto"/>
    </w:pPr>
    <w:tblPr>
      <w:tblBorders>
        <w:top w:val="single" w:color="D4E7A7" w:themeColor="accent2" w:themeTint="66" w:sz="4" w:space="0"/>
        <w:left w:val="single" w:color="D4E7A7" w:themeColor="accent2" w:themeTint="66" w:sz="4" w:space="0"/>
        <w:bottom w:val="single" w:color="D4E7A7" w:themeColor="accent2" w:themeTint="66" w:sz="4" w:space="0"/>
        <w:right w:val="single" w:color="D4E7A7" w:themeColor="accent2" w:themeTint="66" w:sz="4" w:space="0"/>
        <w:insideH w:val="single" w:color="D4E7A7" w:themeColor="accent2" w:themeTint="66" w:sz="4" w:space="0"/>
        <w:insideV w:val="single" w:color="D4E7A7" w:themeColor="accent2" w:themeTint="66"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2" w:space="0"/>
        </w:tcBorders>
      </w:tcPr>
    </w:tblStylePr>
    <w:tblStylePr w:type="firstCol">
      <w:rPr>
        <w:b/>
        <w:bCs/>
      </w:rPr>
    </w:tblStylePr>
    <w:tblStylePr w:type="lastCol">
      <w:rPr>
        <w:b/>
        <w:bCs/>
      </w:rPr>
    </w:tblStylePr>
  </w:style>
  <w:style w:type="table" w:customStyle="1" w:styleId="276">
    <w:name w:val="Grid Table 1 Light Accent 3"/>
    <w:basedOn w:val="88"/>
    <w:uiPriority w:val="46"/>
    <w:pPr>
      <w:spacing w:after="0" w:line="240" w:lineRule="auto"/>
    </w:pPr>
    <w:tblPr>
      <w:tblBorders>
        <w:top w:val="single" w:color="FDCD98" w:themeColor="accent3" w:themeTint="66" w:sz="4" w:space="0"/>
        <w:left w:val="single" w:color="FDCD98" w:themeColor="accent3" w:themeTint="66" w:sz="4" w:space="0"/>
        <w:bottom w:val="single" w:color="FDCD98" w:themeColor="accent3" w:themeTint="66" w:sz="4" w:space="0"/>
        <w:right w:val="single" w:color="FDCD98" w:themeColor="accent3" w:themeTint="66" w:sz="4" w:space="0"/>
        <w:insideH w:val="single" w:color="FDCD98" w:themeColor="accent3" w:themeTint="66" w:sz="4" w:space="0"/>
        <w:insideV w:val="single" w:color="FDCD98" w:themeColor="accent3" w:themeTint="66"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2" w:space="0"/>
        </w:tcBorders>
      </w:tcPr>
    </w:tblStylePr>
    <w:tblStylePr w:type="firstCol">
      <w:rPr>
        <w:b/>
        <w:bCs/>
      </w:rPr>
    </w:tblStylePr>
    <w:tblStylePr w:type="lastCol">
      <w:rPr>
        <w:b/>
        <w:bCs/>
      </w:rPr>
    </w:tblStylePr>
  </w:style>
  <w:style w:type="table" w:customStyle="1" w:styleId="277">
    <w:name w:val="Grid Table 1 Light Accent 4"/>
    <w:basedOn w:val="88"/>
    <w:uiPriority w:val="46"/>
    <w:pPr>
      <w:spacing w:after="0" w:line="240" w:lineRule="auto"/>
    </w:pPr>
    <w:tblPr>
      <w:tblBorders>
        <w:top w:val="single" w:color="F8C0D0" w:themeColor="accent4" w:themeTint="66" w:sz="4" w:space="0"/>
        <w:left w:val="single" w:color="F8C0D0" w:themeColor="accent4" w:themeTint="66" w:sz="4" w:space="0"/>
        <w:bottom w:val="single" w:color="F8C0D0" w:themeColor="accent4" w:themeTint="66" w:sz="4" w:space="0"/>
        <w:right w:val="single" w:color="F8C0D0" w:themeColor="accent4" w:themeTint="66" w:sz="4" w:space="0"/>
        <w:insideH w:val="single" w:color="F8C0D0" w:themeColor="accent4" w:themeTint="66" w:sz="4" w:space="0"/>
        <w:insideV w:val="single" w:color="F8C0D0" w:themeColor="accent4" w:themeTint="66"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2" w:space="0"/>
        </w:tcBorders>
      </w:tcPr>
    </w:tblStylePr>
    <w:tblStylePr w:type="firstCol">
      <w:rPr>
        <w:b/>
        <w:bCs/>
      </w:rPr>
    </w:tblStylePr>
    <w:tblStylePr w:type="lastCol">
      <w:rPr>
        <w:b/>
        <w:bCs/>
      </w:rPr>
    </w:tblStylePr>
  </w:style>
  <w:style w:type="table" w:customStyle="1" w:styleId="278">
    <w:name w:val="Grid Table 1 Light Accent 5"/>
    <w:basedOn w:val="88"/>
    <w:uiPriority w:val="46"/>
    <w:pPr>
      <w:spacing w:after="0" w:line="240" w:lineRule="auto"/>
    </w:pPr>
    <w:tblPr>
      <w:tblBorders>
        <w:top w:val="single" w:color="D9B9DB" w:themeColor="accent5" w:themeTint="66" w:sz="4" w:space="0"/>
        <w:left w:val="single" w:color="D9B9DB" w:themeColor="accent5" w:themeTint="66" w:sz="4" w:space="0"/>
        <w:bottom w:val="single" w:color="D9B9DB" w:themeColor="accent5" w:themeTint="66" w:sz="4" w:space="0"/>
        <w:right w:val="single" w:color="D9B9DB" w:themeColor="accent5" w:themeTint="66" w:sz="4" w:space="0"/>
        <w:insideH w:val="single" w:color="D9B9DB" w:themeColor="accent5" w:themeTint="66" w:sz="4" w:space="0"/>
        <w:insideV w:val="single" w:color="D9B9DB" w:themeColor="accent5" w:themeTint="66"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2" w:space="0"/>
        </w:tcBorders>
      </w:tcPr>
    </w:tblStylePr>
    <w:tblStylePr w:type="firstCol">
      <w:rPr>
        <w:b/>
        <w:bCs/>
      </w:rPr>
    </w:tblStylePr>
    <w:tblStylePr w:type="lastCol">
      <w:rPr>
        <w:b/>
        <w:bCs/>
      </w:rPr>
    </w:tblStylePr>
  </w:style>
  <w:style w:type="table" w:customStyle="1" w:styleId="279">
    <w:name w:val="Grid Table 1 Light Accent 6"/>
    <w:basedOn w:val="88"/>
    <w:uiPriority w:val="46"/>
    <w:pPr>
      <w:spacing w:after="0" w:line="240" w:lineRule="auto"/>
    </w:pPr>
    <w:tblPr>
      <w:tblBorders>
        <w:top w:val="single" w:color="CCCCCC" w:themeColor="accent6" w:themeTint="66" w:sz="4" w:space="0"/>
        <w:left w:val="single" w:color="CCCCCC" w:themeColor="accent6" w:themeTint="66" w:sz="4" w:space="0"/>
        <w:bottom w:val="single" w:color="CCCCCC" w:themeColor="accent6" w:themeTint="66" w:sz="4" w:space="0"/>
        <w:right w:val="single" w:color="CCCCCC" w:themeColor="accent6" w:themeTint="66" w:sz="4" w:space="0"/>
        <w:insideH w:val="single" w:color="CCCCCC" w:themeColor="accent6" w:themeTint="66" w:sz="4" w:space="0"/>
        <w:insideV w:val="single" w:color="CCCCCC" w:themeColor="accent6" w:themeTint="66"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2" w:space="0"/>
        </w:tcBorders>
      </w:tcPr>
    </w:tblStylePr>
    <w:tblStylePr w:type="firstCol">
      <w:rPr>
        <w:b/>
        <w:bCs/>
      </w:rPr>
    </w:tblStylePr>
    <w:tblStylePr w:type="lastCol">
      <w:rPr>
        <w:b/>
        <w:bCs/>
      </w:rPr>
    </w:tblStylePr>
  </w:style>
  <w:style w:type="table" w:customStyle="1" w:styleId="280">
    <w:name w:val="Grid Table 2"/>
    <w:basedOn w:val="88"/>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1">
    <w:name w:val="Grid Table 2 Accent 1"/>
    <w:basedOn w:val="88"/>
    <w:uiPriority w:val="47"/>
    <w:pPr>
      <w:spacing w:after="0" w:line="240" w:lineRule="auto"/>
    </w:pPr>
    <w:tblPr>
      <w:tblBorders>
        <w:top w:val="single" w:color="78D0EF" w:themeColor="accent1" w:themeTint="99" w:sz="2" w:space="0"/>
        <w:bottom w:val="single" w:color="78D0EF" w:themeColor="accent1" w:themeTint="99" w:sz="2" w:space="0"/>
        <w:insideH w:val="single" w:color="78D0EF" w:themeColor="accent1" w:themeTint="99" w:sz="2" w:space="0"/>
        <w:insideV w:val="single" w:color="78D0EF" w:themeColor="accent1" w:themeTint="99" w:sz="2" w:space="0"/>
      </w:tblBorders>
    </w:tblPr>
    <w:tblStylePr w:type="firstRow">
      <w:rPr>
        <w:b/>
        <w:bCs/>
      </w:rPr>
      <w:tcPr>
        <w:tcBorders>
          <w:top w:val="nil"/>
          <w:bottom w:val="single" w:color="78D0EF" w:themeColor="accent1" w:themeTint="99" w:sz="12" w:space="0"/>
          <w:insideH w:val="nil"/>
          <w:insideV w:val="nil"/>
        </w:tcBorders>
        <w:shd w:val="clear" w:color="auto" w:fill="FFFFFF" w:themeFill="background1"/>
      </w:tcPr>
    </w:tblStylePr>
    <w:tblStylePr w:type="lastRow">
      <w:rPr>
        <w:b/>
        <w:bCs/>
      </w:rPr>
      <w:tcPr>
        <w:tcBorders>
          <w:top w:val="double" w:color="78D0E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82">
    <w:name w:val="Grid Table 2 Accent 2"/>
    <w:basedOn w:val="88"/>
    <w:uiPriority w:val="47"/>
    <w:pPr>
      <w:spacing w:after="0" w:line="240" w:lineRule="auto"/>
    </w:pPr>
    <w:tblPr>
      <w:tblBorders>
        <w:top w:val="single" w:color="BEDC7C" w:themeColor="accent2" w:themeTint="99" w:sz="2" w:space="0"/>
        <w:bottom w:val="single" w:color="BEDC7C" w:themeColor="accent2" w:themeTint="99" w:sz="2" w:space="0"/>
        <w:insideH w:val="single" w:color="BEDC7C" w:themeColor="accent2" w:themeTint="99" w:sz="2" w:space="0"/>
        <w:insideV w:val="single" w:color="BEDC7C" w:themeColor="accent2" w:themeTint="99" w:sz="2" w:space="0"/>
      </w:tblBorders>
    </w:tblPr>
    <w:tblStylePr w:type="firstRow">
      <w:rPr>
        <w:b/>
        <w:bCs/>
      </w:rPr>
      <w:tcPr>
        <w:tcBorders>
          <w:top w:val="nil"/>
          <w:bottom w:val="single" w:color="BEDC7C" w:themeColor="accent2" w:themeTint="99" w:sz="12" w:space="0"/>
          <w:insideH w:val="nil"/>
          <w:insideV w:val="nil"/>
        </w:tcBorders>
        <w:shd w:val="clear" w:color="auto" w:fill="FFFFFF" w:themeFill="background1"/>
      </w:tcPr>
    </w:tblStylePr>
    <w:tblStylePr w:type="lastRow">
      <w:rPr>
        <w:b/>
        <w:bCs/>
      </w:rPr>
      <w:tcPr>
        <w:tcBorders>
          <w:top w:val="double" w:color="BEDC7C"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83">
    <w:name w:val="Grid Table 2 Accent 3"/>
    <w:basedOn w:val="88"/>
    <w:uiPriority w:val="47"/>
    <w:pPr>
      <w:spacing w:after="0" w:line="240" w:lineRule="auto"/>
    </w:pPr>
    <w:tblPr>
      <w:tblBorders>
        <w:top w:val="single" w:color="FDB464" w:themeColor="accent3" w:themeTint="99" w:sz="2" w:space="0"/>
        <w:bottom w:val="single" w:color="FDB464" w:themeColor="accent3" w:themeTint="99" w:sz="2" w:space="0"/>
        <w:insideH w:val="single" w:color="FDB464" w:themeColor="accent3" w:themeTint="99" w:sz="2" w:space="0"/>
        <w:insideV w:val="single" w:color="FDB464" w:themeColor="accent3" w:themeTint="99" w:sz="2" w:space="0"/>
      </w:tblBorders>
    </w:tblPr>
    <w:tblStylePr w:type="firstRow">
      <w:rPr>
        <w:b/>
        <w:bCs/>
      </w:rPr>
      <w:tcPr>
        <w:tcBorders>
          <w:top w:val="nil"/>
          <w:bottom w:val="single" w:color="FDB464" w:themeColor="accent3" w:themeTint="99" w:sz="12" w:space="0"/>
          <w:insideH w:val="nil"/>
          <w:insideV w:val="nil"/>
        </w:tcBorders>
        <w:shd w:val="clear" w:color="auto" w:fill="FFFFFF" w:themeFill="background1"/>
      </w:tcPr>
    </w:tblStylePr>
    <w:tblStylePr w:type="lastRow">
      <w:rPr>
        <w:b/>
        <w:bCs/>
      </w:rPr>
      <w:tcPr>
        <w:tcBorders>
          <w:top w:val="double" w:color="FDB464"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84">
    <w:name w:val="Grid Table 2 Accent 4"/>
    <w:basedOn w:val="88"/>
    <w:uiPriority w:val="47"/>
    <w:pPr>
      <w:spacing w:after="0" w:line="240" w:lineRule="auto"/>
    </w:pPr>
    <w:tblPr>
      <w:tblBorders>
        <w:top w:val="single" w:color="F5A0B9" w:themeColor="accent4" w:themeTint="99" w:sz="2" w:space="0"/>
        <w:bottom w:val="single" w:color="F5A0B9" w:themeColor="accent4" w:themeTint="99" w:sz="2" w:space="0"/>
        <w:insideH w:val="single" w:color="F5A0B9" w:themeColor="accent4" w:themeTint="99" w:sz="2" w:space="0"/>
        <w:insideV w:val="single" w:color="F5A0B9" w:themeColor="accent4" w:themeTint="99" w:sz="2" w:space="0"/>
      </w:tblBorders>
    </w:tblPr>
    <w:tblStylePr w:type="firstRow">
      <w:rPr>
        <w:b/>
        <w:bCs/>
      </w:rPr>
      <w:tcPr>
        <w:tcBorders>
          <w:top w:val="nil"/>
          <w:bottom w:val="single" w:color="F5A0B9" w:themeColor="accent4" w:themeTint="99" w:sz="12" w:space="0"/>
          <w:insideH w:val="nil"/>
          <w:insideV w:val="nil"/>
        </w:tcBorders>
        <w:shd w:val="clear" w:color="auto" w:fill="FFFFFF" w:themeFill="background1"/>
      </w:tcPr>
    </w:tblStylePr>
    <w:tblStylePr w:type="lastRow">
      <w:rPr>
        <w:b/>
        <w:bCs/>
      </w:rPr>
      <w:tcPr>
        <w:tcBorders>
          <w:top w:val="double" w:color="F5A0B9"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85">
    <w:name w:val="Grid Table 2 Accent 5"/>
    <w:basedOn w:val="88"/>
    <w:uiPriority w:val="47"/>
    <w:pPr>
      <w:spacing w:after="0" w:line="240" w:lineRule="auto"/>
    </w:pPr>
    <w:tblPr>
      <w:tblBorders>
        <w:top w:val="single" w:color="C796CA" w:themeColor="accent5" w:themeTint="99" w:sz="2" w:space="0"/>
        <w:bottom w:val="single" w:color="C796CA" w:themeColor="accent5" w:themeTint="99" w:sz="2" w:space="0"/>
        <w:insideH w:val="single" w:color="C796CA" w:themeColor="accent5" w:themeTint="99" w:sz="2" w:space="0"/>
        <w:insideV w:val="single" w:color="C796CA" w:themeColor="accent5" w:themeTint="99" w:sz="2" w:space="0"/>
      </w:tblBorders>
    </w:tblPr>
    <w:tblStylePr w:type="firstRow">
      <w:rPr>
        <w:b/>
        <w:bCs/>
      </w:rPr>
      <w:tcPr>
        <w:tcBorders>
          <w:top w:val="nil"/>
          <w:bottom w:val="single" w:color="C796CA" w:themeColor="accent5" w:themeTint="99" w:sz="12" w:space="0"/>
          <w:insideH w:val="nil"/>
          <w:insideV w:val="nil"/>
        </w:tcBorders>
        <w:shd w:val="clear" w:color="auto" w:fill="FFFFFF" w:themeFill="background1"/>
      </w:tcPr>
    </w:tblStylePr>
    <w:tblStylePr w:type="lastRow">
      <w:rPr>
        <w:b/>
        <w:bCs/>
      </w:rPr>
      <w:tcPr>
        <w:tcBorders>
          <w:top w:val="double" w:color="C796CA"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286">
    <w:name w:val="Grid Table 2 Accent 6"/>
    <w:basedOn w:val="88"/>
    <w:uiPriority w:val="47"/>
    <w:pPr>
      <w:spacing w:after="0" w:line="240" w:lineRule="auto"/>
    </w:pPr>
    <w:tblPr>
      <w:tblBorders>
        <w:top w:val="single" w:color="B2B2B2" w:themeColor="accent6" w:themeTint="99" w:sz="2" w:space="0"/>
        <w:bottom w:val="single" w:color="B2B2B2" w:themeColor="accent6" w:themeTint="99" w:sz="2" w:space="0"/>
        <w:insideH w:val="single" w:color="B2B2B2" w:themeColor="accent6" w:themeTint="99" w:sz="2" w:space="0"/>
        <w:insideV w:val="single" w:color="B2B2B2" w:themeColor="accent6" w:themeTint="99" w:sz="2" w:space="0"/>
      </w:tblBorders>
    </w:tblPr>
    <w:tblStylePr w:type="firstRow">
      <w:rPr>
        <w:b/>
        <w:bCs/>
      </w:rPr>
      <w:tcPr>
        <w:tcBorders>
          <w:top w:val="nil"/>
          <w:bottom w:val="single" w:color="B2B2B2" w:themeColor="accent6" w:themeTint="99" w:sz="12" w:space="0"/>
          <w:insideH w:val="nil"/>
          <w:insideV w:val="nil"/>
        </w:tcBorders>
        <w:shd w:val="clear" w:color="auto" w:fill="FFFFFF" w:themeFill="background1"/>
      </w:tcPr>
    </w:tblStylePr>
    <w:tblStylePr w:type="lastRow">
      <w:rPr>
        <w:b/>
        <w:bCs/>
      </w:rPr>
      <w:tcPr>
        <w:tcBorders>
          <w:top w:val="double" w:color="B2B2B2"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287">
    <w:name w:val="Grid Table 3"/>
    <w:basedOn w:val="88"/>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88">
    <w:name w:val="Grid Table 3 Accent 1"/>
    <w:basedOn w:val="88"/>
    <w:uiPriority w:val="48"/>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289">
    <w:name w:val="Grid Table 3 Accent 2"/>
    <w:basedOn w:val="88"/>
    <w:uiPriority w:val="48"/>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290">
    <w:name w:val="Grid Table 3 Accent 3"/>
    <w:basedOn w:val="88"/>
    <w:uiPriority w:val="48"/>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291">
    <w:name w:val="Grid Table 3 Accent 4"/>
    <w:basedOn w:val="88"/>
    <w:uiPriority w:val="48"/>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292">
    <w:name w:val="Grid Table 3 Accent 5"/>
    <w:basedOn w:val="88"/>
    <w:uiPriority w:val="48"/>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293">
    <w:name w:val="Grid Table 3 Accent 6"/>
    <w:basedOn w:val="88"/>
    <w:uiPriority w:val="48"/>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table" w:customStyle="1" w:styleId="294">
    <w:name w:val="Grid Table 4"/>
    <w:basedOn w:val="88"/>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5">
    <w:name w:val="Grid Table 4 Accent 1"/>
    <w:basedOn w:val="88"/>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insideV w:val="nil"/>
        </w:tcBorders>
        <w:shd w:val="clear" w:color="auto" w:fill="1FB1E6" w:themeFill="accent1"/>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96">
    <w:name w:val="Grid Table 4 Accent 2"/>
    <w:basedOn w:val="88"/>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insideV w:val="nil"/>
        </w:tcBorders>
        <w:shd w:val="clear" w:color="auto" w:fill="8FB931" w:themeFill="accent2"/>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97">
    <w:name w:val="Grid Table 4 Accent 3"/>
    <w:basedOn w:val="88"/>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insideV w:val="nil"/>
        </w:tcBorders>
        <w:shd w:val="clear" w:color="auto" w:fill="F78303" w:themeFill="accent3"/>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98">
    <w:name w:val="Grid Table 4 Accent 4"/>
    <w:basedOn w:val="88"/>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insideV w:val="nil"/>
        </w:tcBorders>
        <w:shd w:val="clear" w:color="auto" w:fill="F0628B" w:themeFill="accent4"/>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99">
    <w:name w:val="Grid Table 4 Accent 5"/>
    <w:basedOn w:val="88"/>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insideV w:val="nil"/>
        </w:tcBorders>
        <w:shd w:val="clear" w:color="auto" w:fill="A053A5" w:themeFill="accent5"/>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00">
    <w:name w:val="Grid Table 4 Accent 6"/>
    <w:basedOn w:val="88"/>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insideV w:val="nil"/>
        </w:tcBorders>
        <w:shd w:val="clear" w:color="auto" w:fill="808080" w:themeFill="accent6"/>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01">
    <w:name w:val="Grid Table 5 Dark"/>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02">
    <w:name w:val="Grid Table 5 Dark Accent 1"/>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2EFF9"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FB1E6"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FB1E6"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FB1E6"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FB1E6" w:themeFill="accent1"/>
      </w:tcPr>
    </w:tblStylePr>
    <w:tblStylePr w:type="band1Vert">
      <w:tcPr>
        <w:shd w:val="clear" w:color="auto" w:fill="A5DFF4" w:themeFill="accent1" w:themeFillTint="66"/>
      </w:tcPr>
    </w:tblStylePr>
    <w:tblStylePr w:type="band1Horz">
      <w:tcPr>
        <w:shd w:val="clear" w:color="auto" w:fill="A5DFF4" w:themeFill="accent1" w:themeFillTint="66"/>
      </w:tcPr>
    </w:tblStylePr>
  </w:style>
  <w:style w:type="table" w:customStyle="1" w:styleId="303">
    <w:name w:val="Grid Table 5 Dark Accent 2"/>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9F3D3"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FB93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FB93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FB93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FB931" w:themeFill="accent2"/>
      </w:tcPr>
    </w:tblStylePr>
    <w:tblStylePr w:type="band1Vert">
      <w:tcPr>
        <w:shd w:val="clear" w:color="auto" w:fill="D4E7A7" w:themeFill="accent2" w:themeFillTint="66"/>
      </w:tcPr>
    </w:tblStylePr>
    <w:tblStylePr w:type="band1Horz">
      <w:tcPr>
        <w:shd w:val="clear" w:color="auto" w:fill="D4E7A7" w:themeFill="accent2" w:themeFillTint="66"/>
      </w:tcPr>
    </w:tblStylePr>
  </w:style>
  <w:style w:type="table" w:customStyle="1" w:styleId="304">
    <w:name w:val="Grid Table 5 Dark Accent 3"/>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6CB"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8303"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8303"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8303"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8303" w:themeFill="accent3"/>
      </w:tcPr>
    </w:tblStylePr>
    <w:tblStylePr w:type="band1Vert">
      <w:tcPr>
        <w:shd w:val="clear" w:color="auto" w:fill="FDCD98" w:themeFill="accent3" w:themeFillTint="66"/>
      </w:tcPr>
    </w:tblStylePr>
    <w:tblStylePr w:type="band1Horz">
      <w:tcPr>
        <w:shd w:val="clear" w:color="auto" w:fill="FDCD98" w:themeFill="accent3" w:themeFillTint="66"/>
      </w:tcPr>
    </w:tblStylePr>
  </w:style>
  <w:style w:type="table" w:customStyle="1" w:styleId="305">
    <w:name w:val="Grid Table 5 Dark Accent 4"/>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DFE7"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0628B"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0628B"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0628B"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0628B" w:themeFill="accent4"/>
      </w:tcPr>
    </w:tblStylePr>
    <w:tblStylePr w:type="band1Vert">
      <w:tcPr>
        <w:shd w:val="clear" w:color="auto" w:fill="F8C0D0" w:themeFill="accent4" w:themeFillTint="66"/>
      </w:tcPr>
    </w:tblStylePr>
    <w:tblStylePr w:type="band1Horz">
      <w:tcPr>
        <w:shd w:val="clear" w:color="auto" w:fill="F8C0D0" w:themeFill="accent4" w:themeFillTint="66"/>
      </w:tcPr>
    </w:tblStylePr>
  </w:style>
  <w:style w:type="table" w:customStyle="1" w:styleId="306">
    <w:name w:val="Grid Table 5 Dark Accent 5"/>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DCED"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53A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53A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53A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53A5" w:themeFill="accent5"/>
      </w:tcPr>
    </w:tblStylePr>
    <w:tblStylePr w:type="band1Vert">
      <w:tcPr>
        <w:shd w:val="clear" w:color="auto" w:fill="D9B9DB" w:themeFill="accent5" w:themeFillTint="66"/>
      </w:tcPr>
    </w:tblStylePr>
    <w:tblStylePr w:type="band1Horz">
      <w:tcPr>
        <w:shd w:val="clear" w:color="auto" w:fill="D9B9DB" w:themeFill="accent5" w:themeFillTint="66"/>
      </w:tcPr>
    </w:tblStylePr>
  </w:style>
  <w:style w:type="table" w:customStyle="1" w:styleId="307">
    <w:name w:val="Grid Table 5 Dark Accent 6"/>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6"/>
      </w:tcPr>
    </w:tblStylePr>
    <w:tblStylePr w:type="band1Vert">
      <w:tcPr>
        <w:shd w:val="clear" w:color="auto" w:fill="CCCCCC" w:themeFill="accent6" w:themeFillTint="66"/>
      </w:tcPr>
    </w:tblStylePr>
    <w:tblStylePr w:type="band1Horz">
      <w:tcPr>
        <w:shd w:val="clear" w:color="auto" w:fill="CCCCCC" w:themeFill="accent6" w:themeFillTint="66"/>
      </w:tcPr>
    </w:tblStylePr>
  </w:style>
  <w:style w:type="table" w:customStyle="1" w:styleId="308">
    <w:name w:val="Grid Table 6 Colorful"/>
    <w:basedOn w:val="88"/>
    <w:uiPriority w:val="51"/>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9">
    <w:name w:val="Grid Table 6 Colorful Accent 1"/>
    <w:basedOn w:val="88"/>
    <w:uiPriority w:val="51"/>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10">
    <w:name w:val="Grid Table 6 Colorful Accent 2"/>
    <w:basedOn w:val="88"/>
    <w:uiPriority w:val="51"/>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11">
    <w:name w:val="Grid Table 6 Colorful Accent 3"/>
    <w:basedOn w:val="88"/>
    <w:uiPriority w:val="51"/>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12">
    <w:name w:val="Grid Table 6 Colorful Accent 4"/>
    <w:basedOn w:val="88"/>
    <w:uiPriority w:val="51"/>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13">
    <w:name w:val="Grid Table 6 Colorful Accent 5"/>
    <w:basedOn w:val="88"/>
    <w:uiPriority w:val="51"/>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14">
    <w:name w:val="Grid Table 6 Colorful Accent 6"/>
    <w:basedOn w:val="88"/>
    <w:uiPriority w:val="51"/>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15">
    <w:name w:val="Grid Table 7 Colorful"/>
    <w:basedOn w:val="88"/>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6">
    <w:name w:val="Grid Table 7 Colorful Accent 1"/>
    <w:basedOn w:val="88"/>
    <w:uiPriority w:val="52"/>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317">
    <w:name w:val="Grid Table 7 Colorful Accent 2"/>
    <w:basedOn w:val="88"/>
    <w:uiPriority w:val="52"/>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318">
    <w:name w:val="Grid Table 7 Colorful Accent 3"/>
    <w:basedOn w:val="88"/>
    <w:uiPriority w:val="52"/>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319">
    <w:name w:val="Grid Table 7 Colorful Accent 4"/>
    <w:basedOn w:val="88"/>
    <w:uiPriority w:val="52"/>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320">
    <w:name w:val="Grid Table 7 Colorful Accent 5"/>
    <w:basedOn w:val="88"/>
    <w:uiPriority w:val="52"/>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321">
    <w:name w:val="Grid Table 7 Colorful Accent 6"/>
    <w:basedOn w:val="88"/>
    <w:uiPriority w:val="52"/>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character" w:customStyle="1" w:styleId="322">
    <w:name w:val="标题 1 字符"/>
    <w:basedOn w:val="231"/>
    <w:link w:val="3"/>
    <w:uiPriority w:val="9"/>
    <w:rPr>
      <w:rFonts w:eastAsia="微软雅黑" w:asciiTheme="majorHAnsi" w:hAnsiTheme="majorHAnsi" w:cstheme="majorBidi"/>
      <w:color w:val="0D5A75" w:themeColor="accent1" w:themeShade="80"/>
      <w:sz w:val="32"/>
      <w:szCs w:val="32"/>
    </w:rPr>
  </w:style>
  <w:style w:type="character" w:customStyle="1" w:styleId="323">
    <w:name w:val="标题 2 字符"/>
    <w:basedOn w:val="231"/>
    <w:link w:val="4"/>
    <w:uiPriority w:val="9"/>
    <w:rPr>
      <w:rFonts w:eastAsia="微软雅黑" w:asciiTheme="majorHAnsi" w:hAnsiTheme="majorHAnsi" w:cstheme="majorBidi"/>
      <w:color w:val="0D5A75" w:themeColor="accent1" w:themeShade="80"/>
      <w:sz w:val="26"/>
      <w:szCs w:val="26"/>
    </w:rPr>
  </w:style>
  <w:style w:type="character" w:customStyle="1" w:styleId="324">
    <w:name w:val="标题 3 字符"/>
    <w:basedOn w:val="231"/>
    <w:link w:val="5"/>
    <w:uiPriority w:val="9"/>
    <w:rPr>
      <w:rFonts w:asciiTheme="majorHAnsi" w:hAnsiTheme="majorHAnsi" w:eastAsiaTheme="majorEastAsia" w:cstheme="majorBidi"/>
      <w:color w:val="0D5A75" w:themeColor="accent1" w:themeShade="80"/>
      <w:sz w:val="24"/>
      <w:szCs w:val="24"/>
    </w:rPr>
  </w:style>
  <w:style w:type="character" w:customStyle="1" w:styleId="325">
    <w:name w:val="标题 4 字符"/>
    <w:basedOn w:val="231"/>
    <w:link w:val="6"/>
    <w:uiPriority w:val="9"/>
    <w:rPr>
      <w:rFonts w:asciiTheme="majorHAnsi" w:hAnsiTheme="majorHAnsi" w:eastAsiaTheme="majorEastAsia" w:cstheme="majorBidi"/>
      <w:i/>
      <w:iCs/>
      <w:color w:val="0D5A75" w:themeColor="accent1" w:themeShade="80"/>
    </w:rPr>
  </w:style>
  <w:style w:type="character" w:customStyle="1" w:styleId="326">
    <w:name w:val="标题 5 字符"/>
    <w:basedOn w:val="231"/>
    <w:link w:val="7"/>
    <w:semiHidden/>
    <w:uiPriority w:val="9"/>
    <w:rPr>
      <w:rFonts w:asciiTheme="majorHAnsi" w:hAnsiTheme="majorHAnsi" w:eastAsiaTheme="majorEastAsia" w:cstheme="majorBidi"/>
      <w:color w:val="0D5A75" w:themeColor="accent1" w:themeShade="80"/>
    </w:rPr>
  </w:style>
  <w:style w:type="character" w:customStyle="1" w:styleId="327">
    <w:name w:val="标题 6 字符"/>
    <w:basedOn w:val="231"/>
    <w:link w:val="8"/>
    <w:semiHidden/>
    <w:uiPriority w:val="9"/>
    <w:rPr>
      <w:rFonts w:asciiTheme="majorHAnsi" w:hAnsiTheme="majorHAnsi" w:eastAsiaTheme="majorEastAsia" w:cstheme="majorBidi"/>
      <w:color w:val="0D5A75" w:themeColor="accent1" w:themeShade="80"/>
    </w:rPr>
  </w:style>
  <w:style w:type="character" w:customStyle="1" w:styleId="328">
    <w:name w:val="标题 7 字符"/>
    <w:basedOn w:val="231"/>
    <w:link w:val="9"/>
    <w:semiHidden/>
    <w:uiPriority w:val="9"/>
    <w:rPr>
      <w:rFonts w:asciiTheme="majorHAnsi" w:hAnsiTheme="majorHAnsi" w:eastAsiaTheme="majorEastAsia" w:cstheme="majorBidi"/>
      <w:i/>
      <w:iCs/>
      <w:color w:val="0D5A75" w:themeColor="accent1" w:themeShade="80"/>
    </w:rPr>
  </w:style>
  <w:style w:type="character" w:customStyle="1" w:styleId="329">
    <w:name w:val="标题 8 字符"/>
    <w:basedOn w:val="231"/>
    <w:link w:val="10"/>
    <w:semiHidden/>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330">
    <w:name w:val="标题 9 字符"/>
    <w:basedOn w:val="231"/>
    <w:link w:val="11"/>
    <w:semiHidden/>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331">
    <w:name w:val="HTML 地址 字符"/>
    <w:basedOn w:val="231"/>
    <w:link w:val="41"/>
    <w:semiHidden/>
    <w:uiPriority w:val="99"/>
    <w:rPr>
      <w:i/>
      <w:iCs/>
    </w:rPr>
  </w:style>
  <w:style w:type="character" w:customStyle="1" w:styleId="332">
    <w:name w:val="HTML 预设格式 字符"/>
    <w:basedOn w:val="231"/>
    <w:link w:val="80"/>
    <w:semiHidden/>
    <w:uiPriority w:val="99"/>
    <w:rPr>
      <w:rFonts w:ascii="Consolas" w:hAnsi="Consolas"/>
      <w:szCs w:val="20"/>
    </w:rPr>
  </w:style>
  <w:style w:type="character" w:customStyle="1" w:styleId="333">
    <w:name w:val="Intense Emphasis"/>
    <w:basedOn w:val="231"/>
    <w:semiHidden/>
    <w:unhideWhenUsed/>
    <w:qFormat/>
    <w:uiPriority w:val="21"/>
    <w:rPr>
      <w:i/>
      <w:iCs/>
      <w:color w:val="0D5A75" w:themeColor="accent1" w:themeShade="80"/>
    </w:rPr>
  </w:style>
  <w:style w:type="paragraph" w:styleId="334">
    <w:name w:val="Intense Quote"/>
    <w:basedOn w:val="1"/>
    <w:next w:val="1"/>
    <w:link w:val="335"/>
    <w:semiHidden/>
    <w:unhideWhenUsed/>
    <w:qFormat/>
    <w:uiPriority w:val="30"/>
    <w:pPr>
      <w:pBdr>
        <w:top w:val="single" w:color="0D5975" w:themeColor="accent1" w:themeShade="80" w:sz="4" w:space="10"/>
        <w:bottom w:val="single" w:color="0D5975" w:themeColor="accent1" w:themeShade="80" w:sz="4" w:space="10"/>
      </w:pBdr>
      <w:spacing w:before="360" w:after="360"/>
      <w:ind w:left="0" w:right="0"/>
      <w:jc w:val="center"/>
    </w:pPr>
    <w:rPr>
      <w:i/>
      <w:iCs/>
      <w:color w:val="0D5A75" w:themeColor="accent1" w:themeShade="80"/>
    </w:rPr>
  </w:style>
  <w:style w:type="character" w:customStyle="1" w:styleId="335">
    <w:name w:val="明显引用 字符"/>
    <w:basedOn w:val="231"/>
    <w:link w:val="334"/>
    <w:semiHidden/>
    <w:uiPriority w:val="30"/>
    <w:rPr>
      <w:i/>
      <w:iCs/>
      <w:color w:val="0D5A75" w:themeColor="accent1" w:themeShade="80"/>
    </w:rPr>
  </w:style>
  <w:style w:type="character" w:customStyle="1" w:styleId="336">
    <w:name w:val="Intense Reference"/>
    <w:basedOn w:val="231"/>
    <w:semiHidden/>
    <w:unhideWhenUsed/>
    <w:qFormat/>
    <w:uiPriority w:val="32"/>
    <w:rPr>
      <w:b/>
      <w:bCs/>
      <w:smallCaps/>
      <w:color w:val="0D5A75" w:themeColor="accent1" w:themeShade="80"/>
      <w:spacing w:val="0"/>
    </w:rPr>
  </w:style>
  <w:style w:type="paragraph" w:styleId="337">
    <w:name w:val="List Paragraph"/>
    <w:basedOn w:val="1"/>
    <w:unhideWhenUsed/>
    <w:qFormat/>
    <w:uiPriority w:val="34"/>
    <w:pPr>
      <w:ind w:left="720"/>
      <w:contextualSpacing/>
    </w:pPr>
  </w:style>
  <w:style w:type="table" w:customStyle="1" w:styleId="338">
    <w:name w:val="List Table 1 Light"/>
    <w:basedOn w:val="88"/>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9">
    <w:name w:val="List Table 1 Light Accent 1"/>
    <w:basedOn w:val="88"/>
    <w:uiPriority w:val="46"/>
    <w:pPr>
      <w:spacing w:after="0" w:line="240" w:lineRule="auto"/>
    </w:pPr>
    <w:tblStylePr w:type="firstRow">
      <w:rPr>
        <w:b/>
        <w:bCs/>
      </w:rPr>
      <w:tcPr>
        <w:tcBorders>
          <w:bottom w:val="single" w:color="78D0EF" w:themeColor="accent1" w:themeTint="99" w:sz="4" w:space="0"/>
        </w:tcBorders>
      </w:tcPr>
    </w:tblStylePr>
    <w:tblStylePr w:type="lastRow">
      <w:rPr>
        <w:b/>
        <w:bCs/>
      </w:rPr>
      <w:tcPr>
        <w:tcBorders>
          <w:top w:val="sing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0">
    <w:name w:val="List Table 1 Light Accent 2"/>
    <w:basedOn w:val="88"/>
    <w:uiPriority w:val="46"/>
    <w:pPr>
      <w:spacing w:after="0" w:line="240" w:lineRule="auto"/>
    </w:pPr>
    <w:tblStylePr w:type="firstRow">
      <w:rPr>
        <w:b/>
        <w:bCs/>
      </w:rPr>
      <w:tcPr>
        <w:tcBorders>
          <w:bottom w:val="single" w:color="BEDC7C" w:themeColor="accent2" w:themeTint="99" w:sz="4" w:space="0"/>
        </w:tcBorders>
      </w:tcPr>
    </w:tblStylePr>
    <w:tblStylePr w:type="lastRow">
      <w:rPr>
        <w:b/>
        <w:bCs/>
      </w:rPr>
      <w:tcPr>
        <w:tcBorders>
          <w:top w:val="sing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1">
    <w:name w:val="List Table 1 Light Accent 3"/>
    <w:basedOn w:val="88"/>
    <w:uiPriority w:val="46"/>
    <w:pPr>
      <w:spacing w:after="0" w:line="240" w:lineRule="auto"/>
    </w:pPr>
    <w:tblStylePr w:type="firstRow">
      <w:rPr>
        <w:b/>
        <w:bCs/>
      </w:rPr>
      <w:tcPr>
        <w:tcBorders>
          <w:bottom w:val="single" w:color="FDB464" w:themeColor="accent3" w:themeTint="99" w:sz="4" w:space="0"/>
        </w:tcBorders>
      </w:tcPr>
    </w:tblStylePr>
    <w:tblStylePr w:type="lastRow">
      <w:rPr>
        <w:b/>
        <w:bCs/>
      </w:rPr>
      <w:tcPr>
        <w:tcBorders>
          <w:top w:val="sing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2">
    <w:name w:val="List Table 1 Light Accent 4"/>
    <w:basedOn w:val="88"/>
    <w:uiPriority w:val="46"/>
    <w:pPr>
      <w:spacing w:after="0" w:line="240" w:lineRule="auto"/>
    </w:pPr>
    <w:tblStylePr w:type="firstRow">
      <w:rPr>
        <w:b/>
        <w:bCs/>
      </w:rPr>
      <w:tcPr>
        <w:tcBorders>
          <w:bottom w:val="single" w:color="F5A0B9" w:themeColor="accent4" w:themeTint="99" w:sz="4" w:space="0"/>
        </w:tcBorders>
      </w:tcPr>
    </w:tblStylePr>
    <w:tblStylePr w:type="lastRow">
      <w:rPr>
        <w:b/>
        <w:bCs/>
      </w:rPr>
      <w:tcPr>
        <w:tcBorders>
          <w:top w:val="sing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43">
    <w:name w:val="List Table 1 Light Accent 5"/>
    <w:basedOn w:val="88"/>
    <w:qFormat/>
    <w:uiPriority w:val="46"/>
    <w:pPr>
      <w:spacing w:after="0" w:line="240" w:lineRule="auto"/>
    </w:pPr>
    <w:tblStylePr w:type="firstRow">
      <w:rPr>
        <w:b/>
        <w:bCs/>
      </w:rPr>
      <w:tcPr>
        <w:tcBorders>
          <w:bottom w:val="single" w:color="C796CA" w:themeColor="accent5" w:themeTint="99" w:sz="4" w:space="0"/>
        </w:tcBorders>
      </w:tcPr>
    </w:tblStylePr>
    <w:tblStylePr w:type="lastRow">
      <w:rPr>
        <w:b/>
        <w:bCs/>
      </w:rPr>
      <w:tcPr>
        <w:tcBorders>
          <w:top w:val="sing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44">
    <w:name w:val="List Table 1 Light Accent 6"/>
    <w:basedOn w:val="88"/>
    <w:uiPriority w:val="46"/>
    <w:pPr>
      <w:spacing w:after="0" w:line="240" w:lineRule="auto"/>
    </w:pPr>
    <w:tblStylePr w:type="firstRow">
      <w:rPr>
        <w:b/>
        <w:bCs/>
      </w:rPr>
      <w:tcPr>
        <w:tcBorders>
          <w:bottom w:val="single" w:color="B2B2B2" w:themeColor="accent6" w:themeTint="99" w:sz="4" w:space="0"/>
        </w:tcBorders>
      </w:tcPr>
    </w:tblStylePr>
    <w:tblStylePr w:type="lastRow">
      <w:rPr>
        <w:b/>
        <w:bCs/>
      </w:rPr>
      <w:tcPr>
        <w:tcBorders>
          <w:top w:val="sing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45">
    <w:name w:val="List Table 2"/>
    <w:basedOn w:val="88"/>
    <w:uiPriority w:val="47"/>
    <w:pPr>
      <w:spacing w:after="0" w:line="240" w:lineRule="auto"/>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6">
    <w:name w:val="List Table 2 Accent 1"/>
    <w:basedOn w:val="88"/>
    <w:uiPriority w:val="47"/>
    <w:pPr>
      <w:spacing w:after="0" w:line="240" w:lineRule="auto"/>
    </w:pPr>
    <w:tblPr>
      <w:tblBorders>
        <w:top w:val="single" w:color="78D0EF" w:themeColor="accent1" w:themeTint="99" w:sz="4" w:space="0"/>
        <w:bottom w:val="single" w:color="78D0EF" w:themeColor="accent1" w:themeTint="99" w:sz="4" w:space="0"/>
        <w:insideH w:val="single" w:color="78D0E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7">
    <w:name w:val="List Table 2 Accent 2"/>
    <w:basedOn w:val="88"/>
    <w:uiPriority w:val="47"/>
    <w:pPr>
      <w:spacing w:after="0" w:line="240" w:lineRule="auto"/>
    </w:pPr>
    <w:tblPr>
      <w:tblBorders>
        <w:top w:val="single" w:color="BEDC7C" w:themeColor="accent2" w:themeTint="99" w:sz="4" w:space="0"/>
        <w:bottom w:val="single" w:color="BEDC7C" w:themeColor="accent2" w:themeTint="99" w:sz="4" w:space="0"/>
        <w:insideH w:val="single" w:color="BEDC7C"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8">
    <w:name w:val="List Table 2 Accent 3"/>
    <w:basedOn w:val="88"/>
    <w:uiPriority w:val="47"/>
    <w:pPr>
      <w:spacing w:after="0" w:line="240" w:lineRule="auto"/>
    </w:pPr>
    <w:tblPr>
      <w:tblBorders>
        <w:top w:val="single" w:color="FDB464" w:themeColor="accent3" w:themeTint="99" w:sz="4" w:space="0"/>
        <w:bottom w:val="single" w:color="FDB464" w:themeColor="accent3" w:themeTint="99" w:sz="4" w:space="0"/>
        <w:insideH w:val="single" w:color="FDB464"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9">
    <w:name w:val="List Table 2 Accent 4"/>
    <w:basedOn w:val="88"/>
    <w:uiPriority w:val="47"/>
    <w:pPr>
      <w:spacing w:after="0" w:line="240" w:lineRule="auto"/>
    </w:pPr>
    <w:tblPr>
      <w:tblBorders>
        <w:top w:val="single" w:color="F5A0B9" w:themeColor="accent4" w:themeTint="99" w:sz="4" w:space="0"/>
        <w:bottom w:val="single" w:color="F5A0B9" w:themeColor="accent4" w:themeTint="99" w:sz="4" w:space="0"/>
        <w:insideH w:val="single" w:color="F5A0B9"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50">
    <w:name w:val="List Table 2 Accent 5"/>
    <w:basedOn w:val="88"/>
    <w:uiPriority w:val="47"/>
    <w:pPr>
      <w:spacing w:after="0" w:line="240" w:lineRule="auto"/>
    </w:pPr>
    <w:tblPr>
      <w:tblBorders>
        <w:top w:val="single" w:color="C796CA" w:themeColor="accent5" w:themeTint="99" w:sz="4" w:space="0"/>
        <w:bottom w:val="single" w:color="C796CA" w:themeColor="accent5" w:themeTint="99" w:sz="4" w:space="0"/>
        <w:insideH w:val="single" w:color="C796CA"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51">
    <w:name w:val="List Table 2 Accent 6"/>
    <w:basedOn w:val="88"/>
    <w:uiPriority w:val="47"/>
    <w:pPr>
      <w:spacing w:after="0" w:line="240" w:lineRule="auto"/>
    </w:pPr>
    <w:tblPr>
      <w:tblBorders>
        <w:top w:val="single" w:color="B2B2B2" w:themeColor="accent6" w:themeTint="99" w:sz="4" w:space="0"/>
        <w:bottom w:val="single" w:color="B2B2B2" w:themeColor="accent6" w:themeTint="99" w:sz="4" w:space="0"/>
        <w:insideH w:val="single" w:color="B2B2B2"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52">
    <w:name w:val="List Table 3"/>
    <w:basedOn w:val="88"/>
    <w:uiPriority w:val="4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3">
    <w:name w:val="List Table 3 Accent 1"/>
    <w:basedOn w:val="88"/>
    <w:uiPriority w:val="48"/>
    <w:pPr>
      <w:spacing w:after="0" w:line="240" w:lineRule="auto"/>
    </w:pPr>
    <w:tblPr>
      <w:tblBorders>
        <w:top w:val="single" w:color="1FB1E6" w:themeColor="accent1" w:sz="4" w:space="0"/>
        <w:left w:val="single" w:color="1FB1E6" w:themeColor="accent1" w:sz="4" w:space="0"/>
        <w:bottom w:val="single" w:color="1FB1E6" w:themeColor="accent1" w:sz="4" w:space="0"/>
        <w:right w:val="single" w:color="1FB1E6" w:themeColor="accent1" w:sz="4" w:space="0"/>
      </w:tblBorders>
    </w:tblPr>
    <w:tblStylePr w:type="firstRow">
      <w:rPr>
        <w:b/>
        <w:bCs/>
        <w:color w:val="FFFFFF" w:themeColor="background1"/>
        <w14:textFill>
          <w14:solidFill>
            <w14:schemeClr w14:val="bg1"/>
          </w14:solidFill>
        </w14:textFill>
      </w:rPr>
      <w:tcPr>
        <w:shd w:val="clear" w:color="auto" w:fill="1FB1E6" w:themeFill="accent1"/>
      </w:tcPr>
    </w:tblStylePr>
    <w:tblStylePr w:type="lastRow">
      <w:rPr>
        <w:b/>
        <w:bCs/>
      </w:rPr>
      <w:tcPr>
        <w:tcBorders>
          <w:top w:val="double" w:color="1FB1E6"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FB1E6" w:themeColor="accent1" w:sz="4" w:space="0"/>
          <w:right w:val="single" w:color="1FB1E6" w:themeColor="accent1" w:sz="4" w:space="0"/>
        </w:tcBorders>
      </w:tcPr>
    </w:tblStylePr>
    <w:tblStylePr w:type="band1Horz">
      <w:tcPr>
        <w:tcBorders>
          <w:top w:val="single" w:color="1FB1E6" w:themeColor="accent1" w:sz="4" w:space="0"/>
          <w:bottom w:val="single" w:color="1FB1E6"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FB1E6" w:themeColor="accent1" w:sz="4" w:space="0"/>
          <w:left w:val="nil"/>
        </w:tcBorders>
      </w:tcPr>
    </w:tblStylePr>
    <w:tblStylePr w:type="swCell">
      <w:tcPr>
        <w:tcBorders>
          <w:top w:val="double" w:color="1FB1E6" w:themeColor="accent1" w:sz="4" w:space="0"/>
          <w:right w:val="nil"/>
        </w:tcBorders>
      </w:tcPr>
    </w:tblStylePr>
  </w:style>
  <w:style w:type="table" w:customStyle="1" w:styleId="354">
    <w:name w:val="List Table 3 Accent 2"/>
    <w:basedOn w:val="88"/>
    <w:uiPriority w:val="48"/>
    <w:pPr>
      <w:spacing w:after="0" w:line="240" w:lineRule="auto"/>
    </w:pPr>
    <w:tblPr>
      <w:tblBorders>
        <w:top w:val="single" w:color="8FB931" w:themeColor="accent2" w:sz="4" w:space="0"/>
        <w:left w:val="single" w:color="8FB931" w:themeColor="accent2" w:sz="4" w:space="0"/>
        <w:bottom w:val="single" w:color="8FB931" w:themeColor="accent2" w:sz="4" w:space="0"/>
        <w:right w:val="single" w:color="8FB931" w:themeColor="accent2" w:sz="4" w:space="0"/>
      </w:tblBorders>
    </w:tblPr>
    <w:tblStylePr w:type="firstRow">
      <w:rPr>
        <w:b/>
        <w:bCs/>
        <w:color w:val="FFFFFF" w:themeColor="background1"/>
        <w14:textFill>
          <w14:solidFill>
            <w14:schemeClr w14:val="bg1"/>
          </w14:solidFill>
        </w14:textFill>
      </w:rPr>
      <w:tcPr>
        <w:shd w:val="clear" w:color="auto" w:fill="8FB931" w:themeFill="accent2"/>
      </w:tcPr>
    </w:tblStylePr>
    <w:tblStylePr w:type="lastRow">
      <w:rPr>
        <w:b/>
        <w:bCs/>
      </w:rPr>
      <w:tcPr>
        <w:tcBorders>
          <w:top w:val="double" w:color="8FB93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FB931" w:themeColor="accent2" w:sz="4" w:space="0"/>
          <w:right w:val="single" w:color="8FB931" w:themeColor="accent2" w:sz="4" w:space="0"/>
        </w:tcBorders>
      </w:tcPr>
    </w:tblStylePr>
    <w:tblStylePr w:type="band1Horz">
      <w:tcPr>
        <w:tcBorders>
          <w:top w:val="single" w:color="8FB931" w:themeColor="accent2" w:sz="4" w:space="0"/>
          <w:bottom w:val="single" w:color="8FB93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FB931" w:themeColor="accent2" w:sz="4" w:space="0"/>
          <w:left w:val="nil"/>
        </w:tcBorders>
      </w:tcPr>
    </w:tblStylePr>
    <w:tblStylePr w:type="swCell">
      <w:tcPr>
        <w:tcBorders>
          <w:top w:val="double" w:color="8FB931" w:themeColor="accent2" w:sz="4" w:space="0"/>
          <w:right w:val="nil"/>
        </w:tcBorders>
      </w:tcPr>
    </w:tblStylePr>
  </w:style>
  <w:style w:type="table" w:customStyle="1" w:styleId="355">
    <w:name w:val="List Table 3 Accent 3"/>
    <w:basedOn w:val="88"/>
    <w:uiPriority w:val="48"/>
    <w:pPr>
      <w:spacing w:after="0" w:line="240" w:lineRule="auto"/>
    </w:pPr>
    <w:tblPr>
      <w:tblBorders>
        <w:top w:val="single" w:color="F78303" w:themeColor="accent3" w:sz="4" w:space="0"/>
        <w:left w:val="single" w:color="F78303" w:themeColor="accent3" w:sz="4" w:space="0"/>
        <w:bottom w:val="single" w:color="F78303" w:themeColor="accent3" w:sz="4" w:space="0"/>
        <w:right w:val="single" w:color="F78303" w:themeColor="accent3" w:sz="4" w:space="0"/>
      </w:tblBorders>
    </w:tblPr>
    <w:tblStylePr w:type="firstRow">
      <w:rPr>
        <w:b/>
        <w:bCs/>
        <w:color w:val="FFFFFF" w:themeColor="background1"/>
        <w14:textFill>
          <w14:solidFill>
            <w14:schemeClr w14:val="bg1"/>
          </w14:solidFill>
        </w14:textFill>
      </w:rPr>
      <w:tcPr>
        <w:shd w:val="clear" w:color="auto" w:fill="F78303" w:themeFill="accent3"/>
      </w:tcPr>
    </w:tblStylePr>
    <w:tblStylePr w:type="lastRow">
      <w:rPr>
        <w:b/>
        <w:bCs/>
      </w:rPr>
      <w:tcPr>
        <w:tcBorders>
          <w:top w:val="double" w:color="F78303"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78303" w:themeColor="accent3" w:sz="4" w:space="0"/>
          <w:right w:val="single" w:color="F78303" w:themeColor="accent3" w:sz="4" w:space="0"/>
        </w:tcBorders>
      </w:tcPr>
    </w:tblStylePr>
    <w:tblStylePr w:type="band1Horz">
      <w:tcPr>
        <w:tcBorders>
          <w:top w:val="single" w:color="F78303" w:themeColor="accent3" w:sz="4" w:space="0"/>
          <w:bottom w:val="single" w:color="F78303"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78303" w:themeColor="accent3" w:sz="4" w:space="0"/>
          <w:left w:val="nil"/>
        </w:tcBorders>
      </w:tcPr>
    </w:tblStylePr>
    <w:tblStylePr w:type="swCell">
      <w:tcPr>
        <w:tcBorders>
          <w:top w:val="double" w:color="F78303" w:themeColor="accent3" w:sz="4" w:space="0"/>
          <w:right w:val="nil"/>
        </w:tcBorders>
      </w:tcPr>
    </w:tblStylePr>
  </w:style>
  <w:style w:type="table" w:customStyle="1" w:styleId="356">
    <w:name w:val="List Table 3 Accent 4"/>
    <w:basedOn w:val="88"/>
    <w:uiPriority w:val="48"/>
    <w:pPr>
      <w:spacing w:after="0" w:line="240" w:lineRule="auto"/>
    </w:pPr>
    <w:tblPr>
      <w:tblBorders>
        <w:top w:val="single" w:color="F0628B" w:themeColor="accent4" w:sz="4" w:space="0"/>
        <w:left w:val="single" w:color="F0628B" w:themeColor="accent4" w:sz="4" w:space="0"/>
        <w:bottom w:val="single" w:color="F0628B" w:themeColor="accent4" w:sz="4" w:space="0"/>
        <w:right w:val="single" w:color="F0628B" w:themeColor="accent4" w:sz="4" w:space="0"/>
      </w:tblBorders>
    </w:tblPr>
    <w:tblStylePr w:type="firstRow">
      <w:rPr>
        <w:b/>
        <w:bCs/>
        <w:color w:val="FFFFFF" w:themeColor="background1"/>
        <w14:textFill>
          <w14:solidFill>
            <w14:schemeClr w14:val="bg1"/>
          </w14:solidFill>
        </w14:textFill>
      </w:rPr>
      <w:tcPr>
        <w:shd w:val="clear" w:color="auto" w:fill="F0628B" w:themeFill="accent4"/>
      </w:tcPr>
    </w:tblStylePr>
    <w:tblStylePr w:type="lastRow">
      <w:rPr>
        <w:b/>
        <w:bCs/>
      </w:rPr>
      <w:tcPr>
        <w:tcBorders>
          <w:top w:val="double" w:color="F0628B"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0628B" w:themeColor="accent4" w:sz="4" w:space="0"/>
          <w:right w:val="single" w:color="F0628B" w:themeColor="accent4" w:sz="4" w:space="0"/>
        </w:tcBorders>
      </w:tcPr>
    </w:tblStylePr>
    <w:tblStylePr w:type="band1Horz">
      <w:tcPr>
        <w:tcBorders>
          <w:top w:val="single" w:color="F0628B" w:themeColor="accent4" w:sz="4" w:space="0"/>
          <w:bottom w:val="single" w:color="F0628B"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0628B" w:themeColor="accent4" w:sz="4" w:space="0"/>
          <w:left w:val="nil"/>
        </w:tcBorders>
      </w:tcPr>
    </w:tblStylePr>
    <w:tblStylePr w:type="swCell">
      <w:tcPr>
        <w:tcBorders>
          <w:top w:val="double" w:color="F0628B" w:themeColor="accent4" w:sz="4" w:space="0"/>
          <w:right w:val="nil"/>
        </w:tcBorders>
      </w:tcPr>
    </w:tblStylePr>
  </w:style>
  <w:style w:type="table" w:customStyle="1" w:styleId="357">
    <w:name w:val="List Table 3 Accent 5"/>
    <w:basedOn w:val="88"/>
    <w:uiPriority w:val="48"/>
    <w:pPr>
      <w:spacing w:after="0" w:line="240" w:lineRule="auto"/>
    </w:pPr>
    <w:tblPr>
      <w:tblBorders>
        <w:top w:val="single" w:color="A053A5" w:themeColor="accent5" w:sz="4" w:space="0"/>
        <w:left w:val="single" w:color="A053A5" w:themeColor="accent5" w:sz="4" w:space="0"/>
        <w:bottom w:val="single" w:color="A053A5" w:themeColor="accent5" w:sz="4" w:space="0"/>
        <w:right w:val="single" w:color="A053A5" w:themeColor="accent5" w:sz="4" w:space="0"/>
      </w:tblBorders>
    </w:tblPr>
    <w:tblStylePr w:type="firstRow">
      <w:rPr>
        <w:b/>
        <w:bCs/>
        <w:color w:val="FFFFFF" w:themeColor="background1"/>
        <w14:textFill>
          <w14:solidFill>
            <w14:schemeClr w14:val="bg1"/>
          </w14:solidFill>
        </w14:textFill>
      </w:rPr>
      <w:tcPr>
        <w:shd w:val="clear" w:color="auto" w:fill="A053A5" w:themeFill="accent5"/>
      </w:tcPr>
    </w:tblStylePr>
    <w:tblStylePr w:type="lastRow">
      <w:rPr>
        <w:b/>
        <w:bCs/>
      </w:rPr>
      <w:tcPr>
        <w:tcBorders>
          <w:top w:val="double" w:color="A053A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053A5" w:themeColor="accent5" w:sz="4" w:space="0"/>
          <w:right w:val="single" w:color="A053A5" w:themeColor="accent5" w:sz="4" w:space="0"/>
        </w:tcBorders>
      </w:tcPr>
    </w:tblStylePr>
    <w:tblStylePr w:type="band1Horz">
      <w:tcPr>
        <w:tcBorders>
          <w:top w:val="single" w:color="A053A5" w:themeColor="accent5" w:sz="4" w:space="0"/>
          <w:bottom w:val="single" w:color="A053A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053A5" w:themeColor="accent5" w:sz="4" w:space="0"/>
          <w:left w:val="nil"/>
        </w:tcBorders>
      </w:tcPr>
    </w:tblStylePr>
    <w:tblStylePr w:type="swCell">
      <w:tcPr>
        <w:tcBorders>
          <w:top w:val="double" w:color="A053A5" w:themeColor="accent5" w:sz="4" w:space="0"/>
          <w:right w:val="nil"/>
        </w:tcBorders>
      </w:tcPr>
    </w:tblStylePr>
  </w:style>
  <w:style w:type="table" w:customStyle="1" w:styleId="358">
    <w:name w:val="List Table 3 Accent 6"/>
    <w:basedOn w:val="88"/>
    <w:uiPriority w:val="48"/>
    <w:pPr>
      <w:spacing w:after="0" w:line="240" w:lineRule="auto"/>
    </w:pPr>
    <w:tblPr>
      <w:tblBorders>
        <w:top w:val="single" w:color="808080" w:themeColor="accent6" w:sz="4" w:space="0"/>
        <w:left w:val="single" w:color="808080" w:themeColor="accent6" w:sz="4" w:space="0"/>
        <w:bottom w:val="single" w:color="808080" w:themeColor="accent6" w:sz="4" w:space="0"/>
        <w:right w:val="single" w:color="808080" w:themeColor="accent6" w:sz="4" w:space="0"/>
      </w:tblBorders>
    </w:tblPr>
    <w:tblStylePr w:type="firstRow">
      <w:rPr>
        <w:b/>
        <w:bCs/>
        <w:color w:val="FFFFFF" w:themeColor="background1"/>
        <w14:textFill>
          <w14:solidFill>
            <w14:schemeClr w14:val="bg1"/>
          </w14:solidFill>
        </w14:textFill>
      </w:rPr>
      <w:tcPr>
        <w:shd w:val="clear" w:color="auto" w:fill="808080" w:themeFill="accent6"/>
      </w:tcPr>
    </w:tblStylePr>
    <w:tblStylePr w:type="lastRow">
      <w:rPr>
        <w:b/>
        <w:bCs/>
      </w:rPr>
      <w:tcPr>
        <w:tcBorders>
          <w:top w:val="double" w:color="80808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8080" w:themeColor="accent6" w:sz="4" w:space="0"/>
          <w:right w:val="single" w:color="808080" w:themeColor="accent6" w:sz="4" w:space="0"/>
        </w:tcBorders>
      </w:tcPr>
    </w:tblStylePr>
    <w:tblStylePr w:type="band1Horz">
      <w:tcPr>
        <w:tcBorders>
          <w:top w:val="single" w:color="808080" w:themeColor="accent6" w:sz="4" w:space="0"/>
          <w:bottom w:val="single" w:color="80808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8080" w:themeColor="accent6" w:sz="4" w:space="0"/>
          <w:left w:val="nil"/>
        </w:tcBorders>
      </w:tcPr>
    </w:tblStylePr>
    <w:tblStylePr w:type="swCell">
      <w:tcPr>
        <w:tcBorders>
          <w:top w:val="double" w:color="808080" w:themeColor="accent6" w:sz="4" w:space="0"/>
          <w:right w:val="nil"/>
        </w:tcBorders>
      </w:tcPr>
    </w:tblStylePr>
  </w:style>
  <w:style w:type="table" w:customStyle="1" w:styleId="359">
    <w:name w:val="List Table 4"/>
    <w:basedOn w:val="88"/>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0">
    <w:name w:val="List Table 4 Accent 1"/>
    <w:basedOn w:val="88"/>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tcBorders>
        <w:shd w:val="clear" w:color="auto" w:fill="1FB1E6" w:themeFill="accent1"/>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61">
    <w:name w:val="List Table 4 Accent 2"/>
    <w:basedOn w:val="88"/>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tcBorders>
        <w:shd w:val="clear" w:color="auto" w:fill="8FB931" w:themeFill="accent2"/>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62">
    <w:name w:val="List Table 4 Accent 3"/>
    <w:basedOn w:val="88"/>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tcBorders>
        <w:shd w:val="clear" w:color="auto" w:fill="F78303" w:themeFill="accent3"/>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63">
    <w:name w:val="List Table 4 Accent 4"/>
    <w:basedOn w:val="88"/>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tcBorders>
        <w:shd w:val="clear" w:color="auto" w:fill="F0628B" w:themeFill="accent4"/>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64">
    <w:name w:val="List Table 4 Accent 5"/>
    <w:basedOn w:val="88"/>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tcBorders>
        <w:shd w:val="clear" w:color="auto" w:fill="A053A5" w:themeFill="accent5"/>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65">
    <w:name w:val="List Table 4 Accent 6"/>
    <w:basedOn w:val="88"/>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tcBorders>
        <w:shd w:val="clear" w:color="auto" w:fill="808080" w:themeFill="accent6"/>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66">
    <w:name w:val="List Table 5 Dark"/>
    <w:basedOn w:val="88"/>
    <w:uiPriority w:val="50"/>
    <w:pPr>
      <w:spacing w:after="0" w:line="240" w:lineRule="auto"/>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7">
    <w:name w:val="List Table 5 Dark Accent 1"/>
    <w:basedOn w:val="88"/>
    <w:uiPriority w:val="50"/>
    <w:pPr>
      <w:spacing w:after="0" w:line="240" w:lineRule="auto"/>
    </w:pPr>
    <w:rPr>
      <w:color w:val="FFFFFF" w:themeColor="background1"/>
      <w14:textFill>
        <w14:solidFill>
          <w14:schemeClr w14:val="bg1"/>
        </w14:solidFill>
      </w14:textFill>
    </w:rPr>
    <w:tblPr>
      <w:tblBorders>
        <w:top w:val="single" w:color="1FB1E6" w:themeColor="accent1" w:sz="24" w:space="0"/>
        <w:left w:val="single" w:color="1FB1E6" w:themeColor="accent1" w:sz="24" w:space="0"/>
        <w:bottom w:val="single" w:color="1FB1E6" w:themeColor="accent1" w:sz="24" w:space="0"/>
        <w:right w:val="single" w:color="1FB1E6" w:themeColor="accent1" w:sz="24" w:space="0"/>
      </w:tblBorders>
    </w:tblPr>
    <w:tcPr>
      <w:shd w:val="clear" w:color="auto" w:fill="1FB1E6"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8">
    <w:name w:val="List Table 5 Dark Accent 2"/>
    <w:basedOn w:val="88"/>
    <w:uiPriority w:val="50"/>
    <w:pPr>
      <w:spacing w:after="0" w:line="240" w:lineRule="auto"/>
    </w:pPr>
    <w:rPr>
      <w:color w:val="FFFFFF" w:themeColor="background1"/>
      <w14:textFill>
        <w14:solidFill>
          <w14:schemeClr w14:val="bg1"/>
        </w14:solidFill>
      </w14:textFill>
    </w:rPr>
    <w:tblPr>
      <w:tblBorders>
        <w:top w:val="single" w:color="8FB931" w:themeColor="accent2" w:sz="24" w:space="0"/>
        <w:left w:val="single" w:color="8FB931" w:themeColor="accent2" w:sz="24" w:space="0"/>
        <w:bottom w:val="single" w:color="8FB931" w:themeColor="accent2" w:sz="24" w:space="0"/>
        <w:right w:val="single" w:color="8FB931" w:themeColor="accent2" w:sz="24" w:space="0"/>
      </w:tblBorders>
    </w:tblPr>
    <w:tcPr>
      <w:shd w:val="clear" w:color="auto" w:fill="8FB931"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9">
    <w:name w:val="List Table 5 Dark Accent 3"/>
    <w:basedOn w:val="88"/>
    <w:uiPriority w:val="50"/>
    <w:pPr>
      <w:spacing w:after="0" w:line="240" w:lineRule="auto"/>
    </w:pPr>
    <w:rPr>
      <w:color w:val="FFFFFF" w:themeColor="background1"/>
      <w14:textFill>
        <w14:solidFill>
          <w14:schemeClr w14:val="bg1"/>
        </w14:solidFill>
      </w14:textFill>
    </w:rPr>
    <w:tblPr>
      <w:tblBorders>
        <w:top w:val="single" w:color="F78303" w:themeColor="accent3" w:sz="24" w:space="0"/>
        <w:left w:val="single" w:color="F78303" w:themeColor="accent3" w:sz="24" w:space="0"/>
        <w:bottom w:val="single" w:color="F78303" w:themeColor="accent3" w:sz="24" w:space="0"/>
        <w:right w:val="single" w:color="F78303" w:themeColor="accent3" w:sz="24" w:space="0"/>
      </w:tblBorders>
    </w:tblPr>
    <w:tcPr>
      <w:shd w:val="clear" w:color="auto" w:fill="F78303"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4"/>
    <w:basedOn w:val="88"/>
    <w:uiPriority w:val="50"/>
    <w:pPr>
      <w:spacing w:after="0" w:line="240" w:lineRule="auto"/>
    </w:pPr>
    <w:rPr>
      <w:color w:val="FFFFFF" w:themeColor="background1"/>
      <w14:textFill>
        <w14:solidFill>
          <w14:schemeClr w14:val="bg1"/>
        </w14:solidFill>
      </w14:textFill>
    </w:rPr>
    <w:tblPr>
      <w:tblBorders>
        <w:top w:val="single" w:color="F0628B" w:themeColor="accent4" w:sz="24" w:space="0"/>
        <w:left w:val="single" w:color="F0628B" w:themeColor="accent4" w:sz="24" w:space="0"/>
        <w:bottom w:val="single" w:color="F0628B" w:themeColor="accent4" w:sz="24" w:space="0"/>
        <w:right w:val="single" w:color="F0628B" w:themeColor="accent4" w:sz="24" w:space="0"/>
      </w:tblBorders>
    </w:tblPr>
    <w:tcPr>
      <w:shd w:val="clear" w:color="auto" w:fill="F0628B"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5"/>
    <w:basedOn w:val="88"/>
    <w:uiPriority w:val="50"/>
    <w:pPr>
      <w:spacing w:after="0" w:line="240" w:lineRule="auto"/>
    </w:pPr>
    <w:rPr>
      <w:color w:val="FFFFFF" w:themeColor="background1"/>
      <w14:textFill>
        <w14:solidFill>
          <w14:schemeClr w14:val="bg1"/>
        </w14:solidFill>
      </w14:textFill>
    </w:rPr>
    <w:tblPr>
      <w:tblBorders>
        <w:top w:val="single" w:color="A053A5" w:themeColor="accent5" w:sz="24" w:space="0"/>
        <w:left w:val="single" w:color="A053A5" w:themeColor="accent5" w:sz="24" w:space="0"/>
        <w:bottom w:val="single" w:color="A053A5" w:themeColor="accent5" w:sz="24" w:space="0"/>
        <w:right w:val="single" w:color="A053A5" w:themeColor="accent5" w:sz="24" w:space="0"/>
      </w:tblBorders>
    </w:tblPr>
    <w:tcPr>
      <w:shd w:val="clear" w:color="auto" w:fill="A053A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6"/>
    <w:basedOn w:val="88"/>
    <w:uiPriority w:val="50"/>
    <w:pPr>
      <w:spacing w:after="0" w:line="240" w:lineRule="auto"/>
    </w:pPr>
    <w:rPr>
      <w:color w:val="FFFFFF" w:themeColor="background1"/>
      <w14:textFill>
        <w14:solidFill>
          <w14:schemeClr w14:val="bg1"/>
        </w14:solidFill>
      </w14:textFill>
    </w:rPr>
    <w:tblPr>
      <w:tblBorders>
        <w:top w:val="single" w:color="808080" w:themeColor="accent6" w:sz="24" w:space="0"/>
        <w:left w:val="single" w:color="808080" w:themeColor="accent6" w:sz="24" w:space="0"/>
        <w:bottom w:val="single" w:color="808080" w:themeColor="accent6" w:sz="24" w:space="0"/>
        <w:right w:val="single" w:color="808080" w:themeColor="accent6" w:sz="24" w:space="0"/>
      </w:tblBorders>
    </w:tblPr>
    <w:tcPr>
      <w:shd w:val="clear" w:color="auto" w:fill="80808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6 Colorful"/>
    <w:basedOn w:val="88"/>
    <w:uiPriority w:val="51"/>
    <w:pPr>
      <w:spacing w:after="0"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4">
    <w:name w:val="List Table 6 Colorful Accent 1"/>
    <w:basedOn w:val="88"/>
    <w:uiPriority w:val="51"/>
    <w:pPr>
      <w:spacing w:after="0" w:line="240" w:lineRule="auto"/>
    </w:pPr>
    <w:rPr>
      <w:color w:val="1486B0" w:themeColor="accent1" w:themeShade="BF"/>
    </w:rPr>
    <w:tblPr>
      <w:tblBorders>
        <w:top w:val="single" w:color="1FB1E6" w:themeColor="accent1" w:sz="4" w:space="0"/>
        <w:bottom w:val="single" w:color="1FB1E6" w:themeColor="accent1" w:sz="4" w:space="0"/>
      </w:tblBorders>
    </w:tblPr>
    <w:tblStylePr w:type="firstRow">
      <w:rPr>
        <w:b/>
        <w:bCs/>
      </w:rPr>
      <w:tcPr>
        <w:tcBorders>
          <w:bottom w:val="single" w:color="1FB1E6" w:themeColor="accent1" w:sz="4" w:space="0"/>
        </w:tcBorders>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75">
    <w:name w:val="List Table 6 Colorful Accent 2"/>
    <w:basedOn w:val="88"/>
    <w:uiPriority w:val="51"/>
    <w:pPr>
      <w:spacing w:after="0" w:line="240" w:lineRule="auto"/>
    </w:pPr>
    <w:rPr>
      <w:color w:val="6B8B25" w:themeColor="accent2" w:themeShade="BF"/>
    </w:rPr>
    <w:tblPr>
      <w:tblBorders>
        <w:top w:val="single" w:color="8FB931" w:themeColor="accent2" w:sz="4" w:space="0"/>
        <w:bottom w:val="single" w:color="8FB931" w:themeColor="accent2" w:sz="4" w:space="0"/>
      </w:tblBorders>
    </w:tblPr>
    <w:tblStylePr w:type="firstRow">
      <w:rPr>
        <w:b/>
        <w:bCs/>
      </w:rPr>
      <w:tcPr>
        <w:tcBorders>
          <w:bottom w:val="single" w:color="8FB931" w:themeColor="accent2" w:sz="4" w:space="0"/>
        </w:tcBorders>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76">
    <w:name w:val="List Table 6 Colorful Accent 3"/>
    <w:basedOn w:val="88"/>
    <w:uiPriority w:val="51"/>
    <w:pPr>
      <w:spacing w:after="0" w:line="240" w:lineRule="auto"/>
    </w:pPr>
    <w:rPr>
      <w:color w:val="B96202" w:themeColor="accent3" w:themeShade="BF"/>
    </w:rPr>
    <w:tblPr>
      <w:tblBorders>
        <w:top w:val="single" w:color="F78303" w:themeColor="accent3" w:sz="4" w:space="0"/>
        <w:bottom w:val="single" w:color="F78303" w:themeColor="accent3" w:sz="4" w:space="0"/>
      </w:tblBorders>
    </w:tblPr>
    <w:tblStylePr w:type="firstRow">
      <w:rPr>
        <w:b/>
        <w:bCs/>
      </w:rPr>
      <w:tcPr>
        <w:tcBorders>
          <w:bottom w:val="single" w:color="F78303" w:themeColor="accent3" w:sz="4" w:space="0"/>
        </w:tcBorders>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77">
    <w:name w:val="List Table 6 Colorful Accent 4"/>
    <w:basedOn w:val="88"/>
    <w:uiPriority w:val="51"/>
    <w:pPr>
      <w:spacing w:after="0" w:line="240" w:lineRule="auto"/>
    </w:pPr>
    <w:rPr>
      <w:color w:val="E71653" w:themeColor="accent4" w:themeShade="BF"/>
    </w:rPr>
    <w:tblPr>
      <w:tblBorders>
        <w:top w:val="single" w:color="F0628B" w:themeColor="accent4" w:sz="4" w:space="0"/>
        <w:bottom w:val="single" w:color="F0628B" w:themeColor="accent4" w:sz="4" w:space="0"/>
      </w:tblBorders>
    </w:tblPr>
    <w:tblStylePr w:type="firstRow">
      <w:rPr>
        <w:b/>
        <w:bCs/>
      </w:rPr>
      <w:tcPr>
        <w:tcBorders>
          <w:bottom w:val="single" w:color="F0628B" w:themeColor="accent4" w:sz="4" w:space="0"/>
        </w:tcBorders>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78">
    <w:name w:val="List Table 6 Colorful Accent 5"/>
    <w:basedOn w:val="88"/>
    <w:uiPriority w:val="51"/>
    <w:pPr>
      <w:spacing w:after="0" w:line="240" w:lineRule="auto"/>
    </w:pPr>
    <w:rPr>
      <w:color w:val="783E7C" w:themeColor="accent5" w:themeShade="BF"/>
    </w:rPr>
    <w:tblPr>
      <w:tblBorders>
        <w:top w:val="single" w:color="A053A5" w:themeColor="accent5" w:sz="4" w:space="0"/>
        <w:bottom w:val="single" w:color="A053A5" w:themeColor="accent5" w:sz="4" w:space="0"/>
      </w:tblBorders>
    </w:tblPr>
    <w:tblStylePr w:type="firstRow">
      <w:rPr>
        <w:b/>
        <w:bCs/>
      </w:rPr>
      <w:tcPr>
        <w:tcBorders>
          <w:bottom w:val="single" w:color="A053A5" w:themeColor="accent5" w:sz="4" w:space="0"/>
        </w:tcBorders>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79">
    <w:name w:val="List Table 6 Colorful Accent 6"/>
    <w:basedOn w:val="88"/>
    <w:uiPriority w:val="51"/>
    <w:pPr>
      <w:spacing w:after="0" w:line="240" w:lineRule="auto"/>
    </w:pPr>
    <w:rPr>
      <w:color w:val="606060" w:themeColor="accent6" w:themeShade="BF"/>
    </w:rPr>
    <w:tblPr>
      <w:tblBorders>
        <w:top w:val="single" w:color="808080" w:themeColor="accent6" w:sz="4" w:space="0"/>
        <w:bottom w:val="single" w:color="808080" w:themeColor="accent6" w:sz="4" w:space="0"/>
      </w:tblBorders>
    </w:tblPr>
    <w:tblStylePr w:type="firstRow">
      <w:rPr>
        <w:b/>
        <w:bCs/>
      </w:rPr>
      <w:tcPr>
        <w:tcBorders>
          <w:bottom w:val="single" w:color="808080" w:themeColor="accent6" w:sz="4" w:space="0"/>
        </w:tcBorders>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80">
    <w:name w:val="List Table 7 Colorful"/>
    <w:basedOn w:val="88"/>
    <w:uiPriority w:val="52"/>
    <w:pPr>
      <w:spacing w:after="0" w:line="240" w:lineRule="auto"/>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1">
    <w:name w:val="List Table 7 Colorful Accent 1"/>
    <w:basedOn w:val="88"/>
    <w:uiPriority w:val="52"/>
    <w:pPr>
      <w:spacing w:after="0" w:line="240" w:lineRule="auto"/>
    </w:pPr>
    <w:rPr>
      <w:color w:val="1486B0" w:themeColor="accent1" w:themeShade="BF"/>
    </w:rPr>
    <w:tblStylePr w:type="firstRow">
      <w:rPr>
        <w:rFonts w:asciiTheme="majorHAnsi" w:hAnsiTheme="majorHAnsi" w:eastAsiaTheme="majorEastAsia" w:cstheme="majorBidi"/>
        <w:i/>
        <w:iCs/>
        <w:sz w:val="26"/>
      </w:rPr>
      <w:tcPr>
        <w:tcBorders>
          <w:bottom w:val="single" w:color="1FB1E6"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FB1E6"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FB1E6"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FB1E6" w:themeColor="accent1" w:sz="4" w:space="0"/>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2">
    <w:name w:val="List Table 7 Colorful Accent 2"/>
    <w:basedOn w:val="88"/>
    <w:uiPriority w:val="52"/>
    <w:pPr>
      <w:spacing w:after="0" w:line="240" w:lineRule="auto"/>
    </w:pPr>
    <w:rPr>
      <w:color w:val="6B8B25" w:themeColor="accent2" w:themeShade="BF"/>
    </w:rPr>
    <w:tblStylePr w:type="firstRow">
      <w:rPr>
        <w:rFonts w:asciiTheme="majorHAnsi" w:hAnsiTheme="majorHAnsi" w:eastAsiaTheme="majorEastAsia" w:cstheme="majorBidi"/>
        <w:i/>
        <w:iCs/>
        <w:sz w:val="26"/>
      </w:rPr>
      <w:tcPr>
        <w:tcBorders>
          <w:bottom w:val="single" w:color="8FB931"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FB9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FB931"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FB931" w:themeColor="accent2" w:sz="4" w:space="0"/>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3">
    <w:name w:val="List Table 7 Colorful Accent 3"/>
    <w:basedOn w:val="88"/>
    <w:uiPriority w:val="52"/>
    <w:pPr>
      <w:spacing w:after="0" w:line="240" w:lineRule="auto"/>
    </w:pPr>
    <w:rPr>
      <w:color w:val="B96202" w:themeColor="accent3" w:themeShade="BF"/>
    </w:rPr>
    <w:tblStylePr w:type="firstRow">
      <w:rPr>
        <w:rFonts w:asciiTheme="majorHAnsi" w:hAnsiTheme="majorHAnsi" w:eastAsiaTheme="majorEastAsia" w:cstheme="majorBidi"/>
        <w:i/>
        <w:iCs/>
        <w:sz w:val="26"/>
      </w:rPr>
      <w:tcPr>
        <w:tcBorders>
          <w:bottom w:val="single" w:color="F78303"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78303"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78303"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78303" w:themeColor="accent3" w:sz="4" w:space="0"/>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4"/>
    <w:basedOn w:val="88"/>
    <w:uiPriority w:val="52"/>
    <w:pPr>
      <w:spacing w:after="0" w:line="240" w:lineRule="auto"/>
    </w:pPr>
    <w:rPr>
      <w:color w:val="E71653" w:themeColor="accent4" w:themeShade="BF"/>
    </w:rPr>
    <w:tblStylePr w:type="firstRow">
      <w:rPr>
        <w:rFonts w:asciiTheme="majorHAnsi" w:hAnsiTheme="majorHAnsi" w:eastAsiaTheme="majorEastAsia" w:cstheme="majorBidi"/>
        <w:i/>
        <w:iCs/>
        <w:sz w:val="26"/>
      </w:rPr>
      <w:tcPr>
        <w:tcBorders>
          <w:bottom w:val="single" w:color="F0628B"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0628B"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0628B"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0628B" w:themeColor="accent4" w:sz="4" w:space="0"/>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5"/>
    <w:basedOn w:val="88"/>
    <w:uiPriority w:val="52"/>
    <w:pPr>
      <w:spacing w:after="0" w:line="240" w:lineRule="auto"/>
    </w:pPr>
    <w:rPr>
      <w:color w:val="783E7C" w:themeColor="accent5" w:themeShade="BF"/>
    </w:rPr>
    <w:tblStylePr w:type="firstRow">
      <w:rPr>
        <w:rFonts w:asciiTheme="majorHAnsi" w:hAnsiTheme="majorHAnsi" w:eastAsiaTheme="majorEastAsia" w:cstheme="majorBidi"/>
        <w:i/>
        <w:iCs/>
        <w:sz w:val="26"/>
      </w:rPr>
      <w:tcPr>
        <w:tcBorders>
          <w:bottom w:val="single" w:color="A053A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A053A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A053A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A053A5" w:themeColor="accent5" w:sz="4" w:space="0"/>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6"/>
    <w:basedOn w:val="88"/>
    <w:uiPriority w:val="52"/>
    <w:pPr>
      <w:spacing w:after="0" w:line="240" w:lineRule="auto"/>
    </w:pPr>
    <w:rPr>
      <w:color w:val="606060" w:themeColor="accent6" w:themeShade="BF"/>
    </w:rPr>
    <w:tblStylePr w:type="firstRow">
      <w:rPr>
        <w:rFonts w:asciiTheme="majorHAnsi" w:hAnsiTheme="majorHAnsi" w:eastAsiaTheme="majorEastAsia" w:cstheme="majorBidi"/>
        <w:i/>
        <w:iCs/>
        <w:sz w:val="26"/>
      </w:rPr>
      <w:tcPr>
        <w:tcBorders>
          <w:bottom w:val="single" w:color="80808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808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808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8080" w:themeColor="accent6" w:sz="4" w:space="0"/>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87">
    <w:name w:val="宏文本 字符"/>
    <w:basedOn w:val="231"/>
    <w:link w:val="2"/>
    <w:semiHidden/>
    <w:uiPriority w:val="99"/>
    <w:rPr>
      <w:rFonts w:ascii="Consolas" w:hAnsi="Consolas"/>
      <w:szCs w:val="20"/>
    </w:rPr>
  </w:style>
  <w:style w:type="character" w:customStyle="1" w:styleId="388">
    <w:name w:val="信息标题 字符"/>
    <w:basedOn w:val="231"/>
    <w:link w:val="79"/>
    <w:semiHidden/>
    <w:uiPriority w:val="99"/>
    <w:rPr>
      <w:rFonts w:asciiTheme="majorHAnsi" w:hAnsiTheme="majorHAnsi" w:eastAsiaTheme="majorEastAsia" w:cstheme="majorBidi"/>
      <w:sz w:val="24"/>
      <w:szCs w:val="24"/>
      <w:shd w:val="pct20" w:color="auto" w:fill="auto"/>
    </w:rPr>
  </w:style>
  <w:style w:type="character" w:customStyle="1" w:styleId="389">
    <w:name w:val="注释标题 字符"/>
    <w:basedOn w:val="231"/>
    <w:link w:val="16"/>
    <w:semiHidden/>
    <w:uiPriority w:val="99"/>
  </w:style>
  <w:style w:type="table" w:customStyle="1" w:styleId="390">
    <w:name w:val="Plain Table 1"/>
    <w:basedOn w:val="88"/>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1">
    <w:name w:val="Plain Table 2"/>
    <w:basedOn w:val="88"/>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2">
    <w:name w:val="Plain Table 3"/>
    <w:basedOn w:val="88"/>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3">
    <w:name w:val="Plain Table 4"/>
    <w:basedOn w:val="88"/>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4">
    <w:name w:val="Plain Table 5"/>
    <w:basedOn w:val="88"/>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5">
    <w:name w:val="纯文本 字符"/>
    <w:basedOn w:val="231"/>
    <w:link w:val="45"/>
    <w:semiHidden/>
    <w:uiPriority w:val="99"/>
    <w:rPr>
      <w:rFonts w:ascii="Consolas" w:hAnsi="Consolas"/>
      <w:szCs w:val="21"/>
    </w:rPr>
  </w:style>
  <w:style w:type="paragraph" w:styleId="396">
    <w:name w:val="Quote"/>
    <w:basedOn w:val="1"/>
    <w:next w:val="1"/>
    <w:link w:val="397"/>
    <w:semiHidden/>
    <w:unhideWhenUsed/>
    <w:qFormat/>
    <w:uiPriority w:val="29"/>
    <w:pPr>
      <w:spacing w:before="200" w:after="160"/>
      <w:ind w:left="0" w:right="0"/>
      <w:jc w:val="center"/>
    </w:pPr>
    <w:rPr>
      <w:i/>
      <w:iCs/>
      <w:color w:val="404040" w:themeColor="text1" w:themeTint="BF"/>
      <w14:textFill>
        <w14:solidFill>
          <w14:schemeClr w14:val="tx1">
            <w14:lumMod w14:val="75000"/>
            <w14:lumOff w14:val="25000"/>
          </w14:schemeClr>
        </w14:solidFill>
      </w14:textFill>
    </w:rPr>
  </w:style>
  <w:style w:type="character" w:customStyle="1" w:styleId="397">
    <w:name w:val="引用 字符"/>
    <w:basedOn w:val="231"/>
    <w:link w:val="396"/>
    <w:semiHidden/>
    <w:uiPriority w:val="29"/>
    <w:rPr>
      <w:i/>
      <w:iCs/>
      <w:color w:val="404040" w:themeColor="text1" w:themeTint="BF"/>
      <w14:textFill>
        <w14:solidFill>
          <w14:schemeClr w14:val="tx1">
            <w14:lumMod w14:val="75000"/>
            <w14:lumOff w14:val="25000"/>
          </w14:schemeClr>
        </w14:solidFill>
      </w14:textFill>
    </w:rPr>
  </w:style>
  <w:style w:type="character" w:customStyle="1" w:styleId="398">
    <w:name w:val="称呼 字符"/>
    <w:basedOn w:val="231"/>
    <w:link w:val="30"/>
    <w:uiPriority w:val="5"/>
  </w:style>
  <w:style w:type="character" w:customStyle="1" w:styleId="399">
    <w:name w:val="签名 字符"/>
    <w:basedOn w:val="231"/>
    <w:link w:val="58"/>
    <w:uiPriority w:val="7"/>
  </w:style>
  <w:style w:type="character" w:customStyle="1" w:styleId="400">
    <w:name w:val="副标题 字符"/>
    <w:basedOn w:val="231"/>
    <w:link w:val="64"/>
    <w:semiHidden/>
    <w:uiPriority w:val="19"/>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401">
    <w:name w:val="Subtle Emphasis"/>
    <w:basedOn w:val="231"/>
    <w:semiHidden/>
    <w:unhideWhenUsed/>
    <w:qFormat/>
    <w:uiPriority w:val="19"/>
    <w:rPr>
      <w:i/>
      <w:iCs/>
      <w:color w:val="404040" w:themeColor="text1" w:themeTint="BF"/>
      <w14:textFill>
        <w14:solidFill>
          <w14:schemeClr w14:val="tx1">
            <w14:lumMod w14:val="75000"/>
            <w14:lumOff w14:val="25000"/>
          </w14:schemeClr>
        </w14:solidFill>
      </w14:textFill>
    </w:rPr>
  </w:style>
  <w:style w:type="character" w:customStyle="1" w:styleId="402">
    <w:name w:val="Subtle Reference"/>
    <w:basedOn w:val="231"/>
    <w:semiHidden/>
    <w:unhideWhenUsed/>
    <w:qFormat/>
    <w:uiPriority w:val="31"/>
    <w:rPr>
      <w:smallCaps/>
      <w:color w:val="595959" w:themeColor="text1" w:themeTint="A6"/>
      <w14:textFill>
        <w14:solidFill>
          <w14:schemeClr w14:val="tx1">
            <w14:lumMod w14:val="65000"/>
            <w14:lumOff w14:val="35000"/>
          </w14:schemeClr>
        </w14:solidFill>
      </w14:textFill>
    </w:rPr>
  </w:style>
  <w:style w:type="table" w:customStyle="1" w:styleId="403">
    <w:name w:val="Grid Table Light"/>
    <w:basedOn w:val="88"/>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04">
    <w:name w:val="TOC Heading"/>
    <w:basedOn w:val="3"/>
    <w:next w:val="1"/>
    <w:semiHidden/>
    <w:unhideWhenUsed/>
    <w:qFormat/>
    <w:uiPriority w:val="39"/>
    <w:pPr>
      <w:outlineLvl w:val="9"/>
    </w:pPr>
    <w:rPr>
      <w:kern w:val="0"/>
    </w:rPr>
  </w:style>
  <w:style w:type="character" w:customStyle="1" w:styleId="405">
    <w:name w:val="paragraph_title"/>
    <w:basedOn w:val="231"/>
    <w:uiPriority w:val="0"/>
  </w:style>
  <w:style w:type="character" w:customStyle="1" w:styleId="406">
    <w:name w:val="xref"/>
    <w:basedOn w:val="231"/>
    <w:uiPriority w:val="0"/>
  </w:style>
  <w:style w:type="character" w:customStyle="1" w:styleId="407">
    <w:name w:val="op_dict_text2"/>
    <w:basedOn w:val="231"/>
    <w:uiPriority w:val="0"/>
  </w:style>
  <w:style w:type="character" w:customStyle="1" w:styleId="408">
    <w:name w:val="hljs-attribute"/>
    <w:basedOn w:val="231"/>
    <w:uiPriority w:val="0"/>
  </w:style>
  <w:style w:type="character" w:customStyle="1" w:styleId="409">
    <w:name w:val="hljs-string"/>
    <w:basedOn w:val="231"/>
    <w:uiPriority w:val="0"/>
  </w:style>
  <w:style w:type="character" w:customStyle="1" w:styleId="410">
    <w:name w:val="hljs-number"/>
    <w:basedOn w:val="231"/>
    <w:uiPriority w:val="0"/>
  </w:style>
  <w:style w:type="character" w:customStyle="1" w:styleId="411">
    <w:name w:val="hljs-keyword"/>
    <w:basedOn w:val="231"/>
    <w:uiPriority w:val="0"/>
  </w:style>
  <w:style w:type="character" w:customStyle="1" w:styleId="412">
    <w:name w:val="mi"/>
    <w:basedOn w:val="231"/>
    <w:uiPriority w:val="0"/>
  </w:style>
  <w:style w:type="character" w:customStyle="1" w:styleId="413">
    <w:name w:val="mo"/>
    <w:basedOn w:val="231"/>
    <w:uiPriority w:val="0"/>
  </w:style>
  <w:style w:type="character" w:customStyle="1" w:styleId="414">
    <w:name w:val="mn"/>
    <w:basedOn w:val="231"/>
    <w:uiPriority w:val="0"/>
  </w:style>
  <w:style w:type="character" w:customStyle="1" w:styleId="415">
    <w:name w:val="mtext"/>
    <w:basedOn w:val="231"/>
    <w:uiPriority w:val="0"/>
  </w:style>
  <w:style w:type="character" w:customStyle="1" w:styleId="416">
    <w:name w:val="mord"/>
    <w:basedOn w:val="231"/>
    <w:uiPriority w:val="0"/>
  </w:style>
  <w:style w:type="character" w:customStyle="1" w:styleId="417">
    <w:name w:val="mopen"/>
    <w:basedOn w:val="231"/>
    <w:uiPriority w:val="0"/>
  </w:style>
  <w:style w:type="character" w:customStyle="1" w:styleId="418">
    <w:name w:val="vlist-s"/>
    <w:basedOn w:val="231"/>
    <w:uiPriority w:val="0"/>
  </w:style>
  <w:style w:type="character" w:customStyle="1" w:styleId="419">
    <w:name w:val="mclose"/>
    <w:basedOn w:val="231"/>
    <w:uiPriority w:val="0"/>
  </w:style>
  <w:style w:type="character" w:customStyle="1" w:styleId="420">
    <w:name w:val="mbin"/>
    <w:basedOn w:val="231"/>
    <w:uiPriority w:val="0"/>
  </w:style>
  <w:style w:type="character" w:customStyle="1" w:styleId="421">
    <w:name w:val="mrel"/>
    <w:basedOn w:val="231"/>
    <w:uiPriority w:val="0"/>
  </w:style>
  <w:style w:type="character" w:customStyle="1" w:styleId="422">
    <w:name w:val="minner"/>
    <w:basedOn w:val="231"/>
    <w:uiPriority w:val="0"/>
  </w:style>
  <w:style w:type="paragraph" w:customStyle="1" w:styleId="423">
    <w:name w:val="a0"/>
    <w:basedOn w:val="1"/>
    <w:uiPriority w:val="0"/>
    <w:pPr>
      <w:spacing w:before="100" w:beforeAutospacing="1" w:after="100" w:afterAutospacing="1" w:line="240" w:lineRule="auto"/>
      <w:ind w:left="0" w:right="0"/>
    </w:pPr>
    <w:rPr>
      <w:rFonts w:ascii="宋体" w:hAnsi="宋体" w:eastAsia="宋体" w:cs="宋体"/>
      <w:color w:val="auto"/>
      <w:kern w:val="0"/>
      <w:sz w:val="24"/>
      <w:szCs w:val="24"/>
      <w14:ligatures w14:val="none"/>
    </w:rPr>
  </w:style>
  <w:style w:type="character" w:customStyle="1" w:styleId="424">
    <w:name w:val="bjh-p"/>
    <w:basedOn w:val="231"/>
    <w:uiPriority w:val="0"/>
  </w:style>
  <w:style w:type="character" w:customStyle="1" w:styleId="425">
    <w:name w:val="content-right_8zs40"/>
    <w:basedOn w:val="231"/>
    <w:uiPriority w:val="0"/>
  </w:style>
  <w:style w:type="character" w:customStyle="1" w:styleId="426">
    <w:name w:val="bjh-strong"/>
    <w:basedOn w:val="231"/>
    <w:uiPriority w:val="0"/>
  </w:style>
  <w:style w:type="character" w:customStyle="1" w:styleId="427">
    <w:name w:val="pre-scrollable"/>
    <w:basedOn w:val="231"/>
    <w:uiPriority w:val="0"/>
  </w:style>
  <w:style w:type="paragraph" w:customStyle="1" w:styleId="428">
    <w:name w:val="pictext"/>
    <w:basedOn w:val="1"/>
    <w:uiPriority w:val="0"/>
    <w:pPr>
      <w:spacing w:before="100" w:beforeAutospacing="1" w:after="100" w:afterAutospacing="1" w:line="240" w:lineRule="auto"/>
      <w:ind w:left="0" w:right="0"/>
    </w:pPr>
    <w:rPr>
      <w:rFonts w:ascii="宋体" w:hAnsi="宋体" w:eastAsia="宋体" w:cs="宋体"/>
      <w:color w:val="auto"/>
      <w:kern w:val="0"/>
      <w:sz w:val="24"/>
      <w:szCs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D879B8C65FB43099DB6DDE2A8DE6FB2"/>
        <w:style w:val=""/>
        <w:category>
          <w:name w:val="常规"/>
          <w:gallery w:val="placeholder"/>
        </w:category>
        <w:types>
          <w:type w:val="bbPlcHdr"/>
        </w:types>
        <w:behaviors>
          <w:behavior w:val="content"/>
        </w:behaviors>
        <w:description w:val=""/>
        <w:guid w:val="{A47D2D26-2C0B-4333-859C-FA6761FF3CB3}"/>
      </w:docPartPr>
      <w:docPartBody>
        <w:p>
          <w:pPr>
            <w:pStyle w:val="4"/>
          </w:pPr>
          <w:r>
            <w:rPr>
              <w:rFonts w:hint="eastAsia" w:ascii="微软雅黑" w:hAnsi="微软雅黑"/>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C2B"/>
    <w:rsid w:val="00034662"/>
    <w:rsid w:val="00053B7C"/>
    <w:rsid w:val="00070A64"/>
    <w:rsid w:val="000A5BFE"/>
    <w:rsid w:val="000A6426"/>
    <w:rsid w:val="000B3716"/>
    <w:rsid w:val="00160CDB"/>
    <w:rsid w:val="00165819"/>
    <w:rsid w:val="00172D6B"/>
    <w:rsid w:val="00177F93"/>
    <w:rsid w:val="00200622"/>
    <w:rsid w:val="00226685"/>
    <w:rsid w:val="00232662"/>
    <w:rsid w:val="002925D9"/>
    <w:rsid w:val="00294B14"/>
    <w:rsid w:val="002C12C2"/>
    <w:rsid w:val="002E3E95"/>
    <w:rsid w:val="002F275C"/>
    <w:rsid w:val="002F66F0"/>
    <w:rsid w:val="00385D18"/>
    <w:rsid w:val="003A02EC"/>
    <w:rsid w:val="003A0B0B"/>
    <w:rsid w:val="003D7C89"/>
    <w:rsid w:val="003E1719"/>
    <w:rsid w:val="00436EA1"/>
    <w:rsid w:val="00470C2B"/>
    <w:rsid w:val="004C7A95"/>
    <w:rsid w:val="004F66A3"/>
    <w:rsid w:val="005054BD"/>
    <w:rsid w:val="00510C19"/>
    <w:rsid w:val="005279FD"/>
    <w:rsid w:val="00541D27"/>
    <w:rsid w:val="00572703"/>
    <w:rsid w:val="00593DA3"/>
    <w:rsid w:val="00597D6D"/>
    <w:rsid w:val="005A12B2"/>
    <w:rsid w:val="005A2422"/>
    <w:rsid w:val="005A50F0"/>
    <w:rsid w:val="006119AD"/>
    <w:rsid w:val="006304DD"/>
    <w:rsid w:val="00642EE4"/>
    <w:rsid w:val="00653193"/>
    <w:rsid w:val="006A6761"/>
    <w:rsid w:val="006C7AC0"/>
    <w:rsid w:val="006E0E5E"/>
    <w:rsid w:val="00712990"/>
    <w:rsid w:val="007164CE"/>
    <w:rsid w:val="007563D3"/>
    <w:rsid w:val="00760ABE"/>
    <w:rsid w:val="007656D2"/>
    <w:rsid w:val="00782B07"/>
    <w:rsid w:val="007B73B8"/>
    <w:rsid w:val="007F52AF"/>
    <w:rsid w:val="00820BE0"/>
    <w:rsid w:val="00861439"/>
    <w:rsid w:val="00871FCC"/>
    <w:rsid w:val="00872AE2"/>
    <w:rsid w:val="00895E06"/>
    <w:rsid w:val="008F654F"/>
    <w:rsid w:val="009403CE"/>
    <w:rsid w:val="009730D5"/>
    <w:rsid w:val="0097765C"/>
    <w:rsid w:val="009845C7"/>
    <w:rsid w:val="00994A90"/>
    <w:rsid w:val="009C1F49"/>
    <w:rsid w:val="009C538D"/>
    <w:rsid w:val="009C65BA"/>
    <w:rsid w:val="00A401B2"/>
    <w:rsid w:val="00A625BA"/>
    <w:rsid w:val="00B148EB"/>
    <w:rsid w:val="00B3375B"/>
    <w:rsid w:val="00B36CF4"/>
    <w:rsid w:val="00B84200"/>
    <w:rsid w:val="00B96CF3"/>
    <w:rsid w:val="00C16FF5"/>
    <w:rsid w:val="00C25B62"/>
    <w:rsid w:val="00C37AB7"/>
    <w:rsid w:val="00C450A2"/>
    <w:rsid w:val="00C511CA"/>
    <w:rsid w:val="00C55A1C"/>
    <w:rsid w:val="00D13486"/>
    <w:rsid w:val="00D206E7"/>
    <w:rsid w:val="00D40116"/>
    <w:rsid w:val="00D8697A"/>
    <w:rsid w:val="00E3698E"/>
    <w:rsid w:val="00E72181"/>
    <w:rsid w:val="00E93FB7"/>
    <w:rsid w:val="00ED1178"/>
    <w:rsid w:val="00ED5666"/>
    <w:rsid w:val="00ED684E"/>
    <w:rsid w:val="00F111FA"/>
    <w:rsid w:val="00F3081F"/>
    <w:rsid w:val="00F71ADC"/>
    <w:rsid w:val="00F86099"/>
    <w:rsid w:val="00F905DE"/>
    <w:rsid w:val="00FC1750"/>
    <w:rsid w:val="00F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nhideWhenUsed="0" w:uiPriority="5" w:semiHidden="0" w:name="Salutation"/>
    <w:lsdException w:qFormat="1" w:unhideWhenUsed="0" w:uiPriority="3" w:semiHidden="0" w:name="Strong"/>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4D879B8C65FB43099DB6DDE2A8DE6FB2"/>
    <w:uiPriority w:val="0"/>
    <w:pPr>
      <w:widowControl w:val="0"/>
      <w:jc w:val="both"/>
    </w:pPr>
    <w:rPr>
      <w:rFonts w:asciiTheme="minorHAnsi" w:hAnsiTheme="minorHAnsi" w:eastAsiaTheme="minorEastAsia" w:cstheme="minorBidi"/>
      <w:kern w:val="2"/>
      <w:sz w:val="21"/>
      <w:szCs w:val="22"/>
      <w:lang w:val="en-US" w:eastAsia="zh-CN" w:bidi="ar-SA"/>
    </w:rPr>
  </w:style>
  <w:style w:type="character" w:styleId="5">
    <w:name w:val="Strong"/>
    <w:basedOn w:val="2"/>
    <w:qFormat/>
    <w:uiPriority w:val="3"/>
    <w:rPr>
      <w:color w:val="0D5A75" w:themeColor="accent1" w:themeShade="80"/>
    </w:rPr>
  </w:style>
  <w:style w:type="paragraph" w:styleId="6">
    <w:name w:val="Salutation"/>
    <w:basedOn w:val="1"/>
    <w:next w:val="1"/>
    <w:link w:val="7"/>
    <w:qFormat/>
    <w:uiPriority w:val="5"/>
    <w:pPr>
      <w:widowControl/>
      <w:spacing w:after="200" w:line="288" w:lineRule="auto"/>
      <w:ind w:left="792" w:right="792"/>
      <w:jc w:val="left"/>
    </w:pPr>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customStyle="1" w:styleId="7">
    <w:name w:val="称呼 字符"/>
    <w:basedOn w:val="2"/>
    <w:link w:val="6"/>
    <w:uiPriority w:val="5"/>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styleId="8">
    <w:name w:val="Placeholder Text"/>
    <w:basedOn w:val="2"/>
    <w:semiHidden/>
    <w:uiPriority w:val="99"/>
    <w:rPr>
      <w:color w:val="808080"/>
    </w:rPr>
  </w:style>
</w:style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BD927-6441-4B18-89BF-F76361D8563C}">
  <ds:schemaRefs/>
</ds:datastoreItem>
</file>

<file path=docProps/app.xml><?xml version="1.0" encoding="utf-8"?>
<Properties xmlns="http://schemas.openxmlformats.org/officeDocument/2006/extended-properties" xmlns:vt="http://schemas.openxmlformats.org/officeDocument/2006/docPropsVTypes">
  <Template>教师推荐信.dotx</Template>
  <Pages>32</Pages>
  <Words>17662</Words>
  <Characters>18904</Characters>
  <Lines>139</Lines>
  <Paragraphs>39</Paragraphs>
  <TotalTime>48589</TotalTime>
  <ScaleCrop>false</ScaleCrop>
  <LinksUpToDate>false</LinksUpToDate>
  <CharactersWithSpaces>19212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2021-02-25T14:39:00Z</dcterms:created>
  <dc:creator>刘铭皓</dc:creator>
  <cp:lastModifiedBy>刘铭皓</cp:lastModifiedBy>
  <dcterms:modified xsi:type="dcterms:W3CDTF">2023-05-24T14:42:33Z</dcterms:modified>
  <dc:subject>第6章 物联网应用层安全</dc:subject>
  <cp:revision>135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KSOProductBuildVer">
    <vt:lpwstr>2052-11.1.0.14309</vt:lpwstr>
  </property>
  <property fmtid="{D5CDD505-2E9C-101B-9397-08002B2CF9AE}" pid="9" name="ICV">
    <vt:lpwstr>5168558A3E3449F48FBD8C73A2517E1B_12</vt:lpwstr>
  </property>
</Properties>
</file>